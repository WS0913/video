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53FE2" w14:textId="77777777" w:rsidR="00FC6324" w:rsidRDefault="00FC6324">
      <w:pPr>
        <w:widowControl w:val="0"/>
        <w:spacing w:beforeLines="50" w:before="120" w:afterLines="20" w:after="48" w:line="240" w:lineRule="auto"/>
        <w:ind w:firstLineChars="0" w:firstLine="0"/>
        <w:jc w:val="both"/>
        <w:rPr>
          <w:rFonts w:ascii="仿宋_GB2312" w:eastAsia="仿宋_GB2312" w:hAnsi="宋体" w:cs="Times New Roman" w:hint="eastAsia"/>
          <w:color w:val="0000FF"/>
          <w:kern w:val="2"/>
          <w:sz w:val="28"/>
          <w:szCs w:val="24"/>
          <w:lang w:eastAsia="zh-CN"/>
        </w:rPr>
      </w:pPr>
    </w:p>
    <w:p w14:paraId="3DA0A056" w14:textId="77777777" w:rsidR="00FC6324" w:rsidRDefault="00000000">
      <w:pPr>
        <w:widowControl w:val="0"/>
        <w:spacing w:beforeLines="50" w:before="120" w:afterLines="20" w:after="48" w:line="360" w:lineRule="auto"/>
        <w:ind w:firstLineChars="0" w:firstLine="0"/>
        <w:jc w:val="center"/>
        <w:rPr>
          <w:rFonts w:eastAsia="楷体_GB2312" w:cs="Times New Roman"/>
          <w:color w:val="0000FF"/>
          <w:kern w:val="2"/>
          <w:sz w:val="60"/>
          <w:szCs w:val="24"/>
          <w:lang w:eastAsia="zh-CN"/>
        </w:rPr>
      </w:pPr>
      <w:r>
        <w:rPr>
          <w:rFonts w:cs="Times New Roman"/>
          <w:noProof/>
          <w:kern w:val="2"/>
          <w:sz w:val="21"/>
          <w:szCs w:val="24"/>
          <w:lang w:eastAsia="zh-CN"/>
        </w:rPr>
        <w:drawing>
          <wp:inline distT="0" distB="0" distL="0" distR="0" wp14:anchorId="05B6425F" wp14:editId="3C1CDF33">
            <wp:extent cx="3641090" cy="730250"/>
            <wp:effectExtent l="0" t="0" r="0" b="0"/>
            <wp:docPr id="819879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7984" name="图片 4"/>
                    <pic:cNvPicPr>
                      <a:picLocks noChangeAspect="1" noChangeArrowheads="1"/>
                    </pic:cNvPicPr>
                  </pic:nvPicPr>
                  <pic:blipFill>
                    <a:blip r:embed="rId9">
                      <a:extLst>
                        <a:ext uri="{28A0092B-C50C-407E-A947-70E740481C1C}">
                          <a14:useLocalDpi xmlns:a14="http://schemas.microsoft.com/office/drawing/2010/main" val="0"/>
                        </a:ext>
                      </a:extLst>
                    </a:blip>
                    <a:srcRect b="22154"/>
                    <a:stretch>
                      <a:fillRect/>
                    </a:stretch>
                  </pic:blipFill>
                  <pic:spPr>
                    <a:xfrm>
                      <a:off x="0" y="0"/>
                      <a:ext cx="3641090" cy="730250"/>
                    </a:xfrm>
                    <a:prstGeom prst="rect">
                      <a:avLst/>
                    </a:prstGeom>
                    <a:noFill/>
                    <a:ln>
                      <a:noFill/>
                    </a:ln>
                    <a:effectLst/>
                  </pic:spPr>
                </pic:pic>
              </a:graphicData>
            </a:graphic>
          </wp:inline>
        </w:drawing>
      </w:r>
    </w:p>
    <w:p w14:paraId="5633D7E9" w14:textId="77777777" w:rsidR="00FC6324" w:rsidRDefault="00000000">
      <w:pPr>
        <w:widowControl w:val="0"/>
        <w:spacing w:line="240" w:lineRule="auto"/>
        <w:ind w:rightChars="-301" w:right="-722" w:firstLineChars="0" w:firstLine="0"/>
        <w:jc w:val="center"/>
        <w:rPr>
          <w:rFonts w:ascii="方正小标宋简体" w:eastAsia="方正小标宋简体" w:cs="Times New Roman"/>
          <w:kern w:val="2"/>
          <w:sz w:val="76"/>
          <w:szCs w:val="24"/>
          <w:lang w:eastAsia="zh-CN"/>
        </w:rPr>
      </w:pPr>
      <w:r>
        <w:rPr>
          <w:rFonts w:ascii="方正小标宋简体" w:eastAsia="方正小标宋简体" w:cs="Times New Roman"/>
          <w:kern w:val="2"/>
          <w:sz w:val="76"/>
          <w:szCs w:val="24"/>
          <w:lang w:eastAsia="zh-CN"/>
        </w:rPr>
        <w:t>毕业设计说明书(论文)</w:t>
      </w:r>
    </w:p>
    <w:p w14:paraId="1DEEE93A" w14:textId="77777777" w:rsidR="00FC6324" w:rsidRDefault="00FC6324">
      <w:pPr>
        <w:widowControl w:val="0"/>
        <w:spacing w:line="240" w:lineRule="auto"/>
        <w:ind w:firstLineChars="0" w:firstLine="0"/>
        <w:jc w:val="center"/>
        <w:rPr>
          <w:rFonts w:cs="Times New Roman"/>
          <w:kern w:val="2"/>
          <w:sz w:val="48"/>
          <w:szCs w:val="24"/>
          <w:lang w:eastAsia="zh-CN"/>
        </w:rPr>
      </w:pPr>
    </w:p>
    <w:p w14:paraId="717618E7" w14:textId="24D14EBB" w:rsidR="00FC6324" w:rsidRDefault="00000000">
      <w:pPr>
        <w:widowControl w:val="0"/>
        <w:spacing w:line="800" w:lineRule="exact"/>
        <w:ind w:firstLineChars="300" w:firstLine="900"/>
        <w:jc w:val="both"/>
        <w:rPr>
          <w:rFonts w:cs="Times New Roman"/>
          <w:kern w:val="2"/>
          <w:sz w:val="30"/>
          <w:szCs w:val="30"/>
          <w:lang w:eastAsia="zh-CN"/>
        </w:rPr>
      </w:pPr>
      <w:r>
        <w:rPr>
          <w:rFonts w:cs="Times New Roman"/>
          <w:kern w:val="2"/>
          <w:sz w:val="30"/>
          <w:szCs w:val="30"/>
          <w:lang w:eastAsia="zh-CN"/>
        </w:rPr>
        <w:t>作</w:t>
      </w:r>
      <w:r>
        <w:rPr>
          <w:rFonts w:cs="Times New Roman"/>
          <w:kern w:val="2"/>
          <w:sz w:val="30"/>
          <w:szCs w:val="30"/>
          <w:lang w:eastAsia="zh-CN"/>
        </w:rPr>
        <w:t xml:space="preserve">    </w:t>
      </w:r>
      <w:r>
        <w:rPr>
          <w:rFonts w:cs="Times New Roman"/>
          <w:kern w:val="2"/>
          <w:sz w:val="30"/>
          <w:szCs w:val="30"/>
          <w:lang w:eastAsia="zh-CN"/>
        </w:rPr>
        <w:t>者：</w:t>
      </w:r>
      <w:r>
        <w:rPr>
          <w:rFonts w:ascii="楷体_GB2312" w:cs="Times New Roman"/>
          <w:kern w:val="2"/>
          <w:sz w:val="32"/>
          <w:szCs w:val="30"/>
          <w:u w:val="single"/>
          <w:lang w:eastAsia="zh-CN"/>
        </w:rPr>
        <w:t xml:space="preserve">  </w:t>
      </w:r>
      <w:r>
        <w:rPr>
          <w:rFonts w:ascii="楷体_GB2312" w:eastAsia="楷体_GB2312" w:cs="Times New Roman"/>
          <w:b/>
          <w:bCs/>
          <w:kern w:val="2"/>
          <w:sz w:val="32"/>
          <w:szCs w:val="30"/>
          <w:u w:val="single"/>
          <w:lang w:eastAsia="zh-CN"/>
        </w:rPr>
        <w:t xml:space="preserve">     </w:t>
      </w:r>
      <w:r w:rsidRPr="00555CAB">
        <w:rPr>
          <w:rFonts w:ascii="宋体" w:hAnsi="宋体" w:cs="宋体"/>
          <w:kern w:val="2"/>
          <w:sz w:val="32"/>
          <w:szCs w:val="30"/>
          <w:u w:val="single"/>
          <w:lang w:eastAsia="zh-CN"/>
        </w:rPr>
        <w:t>王帅</w:t>
      </w:r>
      <w:r>
        <w:rPr>
          <w:rFonts w:ascii="楷体_GB2312" w:eastAsia="楷体_GB2312" w:cs="Times New Roman"/>
          <w:b/>
          <w:bCs/>
          <w:kern w:val="2"/>
          <w:sz w:val="32"/>
          <w:szCs w:val="30"/>
          <w:u w:val="single"/>
          <w:lang w:eastAsia="zh-CN"/>
        </w:rPr>
        <w:t xml:space="preserve">   </w:t>
      </w:r>
      <w:r>
        <w:rPr>
          <w:rFonts w:cs="Times New Roman"/>
          <w:kern w:val="2"/>
          <w:sz w:val="30"/>
          <w:szCs w:val="30"/>
          <w:lang w:eastAsia="zh-CN"/>
        </w:rPr>
        <w:t xml:space="preserve"> </w:t>
      </w:r>
      <w:r w:rsidR="00555CAB">
        <w:rPr>
          <w:rFonts w:cs="Times New Roman" w:hint="eastAsia"/>
          <w:kern w:val="2"/>
          <w:sz w:val="30"/>
          <w:szCs w:val="30"/>
          <w:lang w:eastAsia="zh-CN"/>
        </w:rPr>
        <w:t xml:space="preserve"> </w:t>
      </w:r>
      <w:r>
        <w:rPr>
          <w:rFonts w:cs="Times New Roman"/>
          <w:kern w:val="2"/>
          <w:sz w:val="30"/>
          <w:szCs w:val="30"/>
          <w:lang w:eastAsia="zh-CN"/>
        </w:rPr>
        <w:t>学</w:t>
      </w:r>
      <w:r>
        <w:rPr>
          <w:rFonts w:cs="Times New Roman"/>
          <w:kern w:val="2"/>
          <w:sz w:val="30"/>
          <w:szCs w:val="30"/>
          <w:lang w:eastAsia="zh-CN"/>
        </w:rPr>
        <w:t xml:space="preserve">   </w:t>
      </w:r>
      <w:r>
        <w:rPr>
          <w:rFonts w:cs="Times New Roman"/>
          <w:kern w:val="2"/>
          <w:sz w:val="30"/>
          <w:szCs w:val="30"/>
          <w:lang w:eastAsia="zh-CN"/>
        </w:rPr>
        <w:t>号：</w:t>
      </w:r>
      <w:r>
        <w:rPr>
          <w:rFonts w:ascii="楷体_GB2312" w:eastAsia="楷体_GB2312" w:cs="Times New Roman"/>
          <w:b/>
          <w:bCs/>
          <w:kern w:val="2"/>
          <w:sz w:val="32"/>
          <w:szCs w:val="30"/>
          <w:u w:val="single"/>
          <w:lang w:eastAsia="zh-CN"/>
        </w:rPr>
        <w:t xml:space="preserve"> </w:t>
      </w:r>
      <w:r w:rsidRPr="00555CAB">
        <w:rPr>
          <w:rFonts w:ascii="Cambria" w:eastAsia="楷体_GB2312" w:hAnsi="Cambria" w:cs="Times New Roman"/>
          <w:kern w:val="2"/>
          <w:sz w:val="32"/>
          <w:szCs w:val="30"/>
          <w:u w:val="single"/>
          <w:lang w:eastAsia="zh-CN"/>
        </w:rPr>
        <w:t>2022303010533</w:t>
      </w:r>
      <w:r>
        <w:rPr>
          <w:rFonts w:ascii="楷体_GB2312" w:eastAsia="楷体_GB2312" w:cs="Times New Roman"/>
          <w:b/>
          <w:bCs/>
          <w:kern w:val="2"/>
          <w:sz w:val="32"/>
          <w:szCs w:val="30"/>
          <w:u w:val="single"/>
          <w:lang w:eastAsia="zh-CN"/>
        </w:rPr>
        <w:t xml:space="preserve">       </w:t>
      </w:r>
    </w:p>
    <w:p w14:paraId="5AA65705" w14:textId="0CC626DE" w:rsidR="00FC6324" w:rsidRDefault="00000000">
      <w:pPr>
        <w:widowControl w:val="0"/>
        <w:spacing w:line="800" w:lineRule="exact"/>
        <w:ind w:firstLineChars="300" w:firstLine="900"/>
        <w:jc w:val="both"/>
        <w:rPr>
          <w:rFonts w:cs="Times New Roman"/>
          <w:kern w:val="2"/>
          <w:sz w:val="30"/>
          <w:szCs w:val="30"/>
          <w:u w:val="single"/>
          <w:lang w:eastAsia="zh-CN"/>
        </w:rPr>
      </w:pPr>
      <w:r>
        <w:rPr>
          <w:rFonts w:cs="Times New Roman"/>
          <w:kern w:val="2"/>
          <w:sz w:val="30"/>
          <w:szCs w:val="30"/>
          <w:lang w:eastAsia="zh-CN"/>
        </w:rPr>
        <w:t>学</w:t>
      </w:r>
      <w:r>
        <w:rPr>
          <w:rFonts w:cs="Times New Roman"/>
          <w:kern w:val="2"/>
          <w:sz w:val="30"/>
          <w:szCs w:val="30"/>
          <w:lang w:eastAsia="zh-CN"/>
        </w:rPr>
        <w:t xml:space="preserve">    </w:t>
      </w:r>
      <w:r>
        <w:rPr>
          <w:rFonts w:cs="Times New Roman"/>
          <w:kern w:val="2"/>
          <w:sz w:val="30"/>
          <w:szCs w:val="30"/>
          <w:lang w:eastAsia="zh-CN"/>
        </w:rPr>
        <w:t>院：</w:t>
      </w:r>
      <w:r>
        <w:rPr>
          <w:rFonts w:ascii="楷体_GB2312" w:eastAsia="楷体_GB2312" w:cs="Times New Roman"/>
          <w:bCs/>
          <w:kern w:val="2"/>
          <w:sz w:val="32"/>
          <w:szCs w:val="30"/>
          <w:u w:val="single"/>
          <w:lang w:eastAsia="zh-CN"/>
        </w:rPr>
        <w:t>自动化工程学院</w:t>
      </w:r>
      <w:r>
        <w:rPr>
          <w:rFonts w:ascii="楷体_GB2312" w:eastAsia="楷体_GB2312" w:cs="Times New Roman"/>
          <w:b/>
          <w:bCs/>
          <w:kern w:val="2"/>
          <w:sz w:val="32"/>
          <w:szCs w:val="30"/>
          <w:lang w:eastAsia="zh-CN"/>
        </w:rPr>
        <w:t xml:space="preserve"> </w:t>
      </w:r>
      <w:r>
        <w:rPr>
          <w:rFonts w:cs="Times New Roman"/>
          <w:kern w:val="2"/>
          <w:sz w:val="30"/>
          <w:szCs w:val="30"/>
          <w:lang w:eastAsia="zh-CN"/>
        </w:rPr>
        <w:t>班</w:t>
      </w:r>
      <w:r>
        <w:rPr>
          <w:rFonts w:cs="Times New Roman"/>
          <w:kern w:val="2"/>
          <w:sz w:val="30"/>
          <w:szCs w:val="30"/>
          <w:lang w:eastAsia="zh-CN"/>
        </w:rPr>
        <w:t xml:space="preserve">   </w:t>
      </w:r>
      <w:r>
        <w:rPr>
          <w:rFonts w:cs="Times New Roman"/>
          <w:kern w:val="2"/>
          <w:sz w:val="30"/>
          <w:szCs w:val="30"/>
          <w:lang w:eastAsia="zh-CN"/>
        </w:rPr>
        <w:t>级：</w:t>
      </w:r>
      <w:r>
        <w:rPr>
          <w:rFonts w:ascii="楷体_GB2312" w:eastAsia="楷体_GB2312" w:cs="Times New Roman"/>
          <w:b/>
          <w:bCs/>
          <w:kern w:val="2"/>
          <w:sz w:val="32"/>
          <w:szCs w:val="30"/>
          <w:u w:val="single"/>
          <w:lang w:eastAsia="zh-CN"/>
        </w:rPr>
        <w:t xml:space="preserve"> 自动</w:t>
      </w:r>
      <w:r>
        <w:rPr>
          <w:rFonts w:ascii="宋体" w:hAnsi="宋体" w:cs="宋体"/>
          <w:b/>
          <w:bCs/>
          <w:kern w:val="2"/>
          <w:sz w:val="32"/>
          <w:szCs w:val="30"/>
          <w:u w:val="single"/>
          <w:lang w:eastAsia="zh-CN"/>
        </w:rPr>
        <w:t>卓越221班</w:t>
      </w:r>
      <w:r w:rsidR="00555CAB">
        <w:rPr>
          <w:rFonts w:ascii="宋体" w:hAnsi="宋体" w:cs="宋体" w:hint="eastAsia"/>
          <w:b/>
          <w:bCs/>
          <w:kern w:val="2"/>
          <w:sz w:val="32"/>
          <w:szCs w:val="30"/>
          <w:u w:val="single"/>
          <w:lang w:eastAsia="zh-CN"/>
        </w:rPr>
        <w:t xml:space="preserve"> </w:t>
      </w:r>
      <w:r>
        <w:rPr>
          <w:rFonts w:ascii="楷体_GB2312" w:eastAsia="楷体_GB2312" w:cs="Times New Roman"/>
          <w:b/>
          <w:bCs/>
          <w:kern w:val="2"/>
          <w:sz w:val="32"/>
          <w:szCs w:val="30"/>
          <w:u w:val="single"/>
          <w:lang w:eastAsia="zh-CN"/>
        </w:rPr>
        <w:t xml:space="preserve">        </w:t>
      </w:r>
    </w:p>
    <w:p w14:paraId="3A653375" w14:textId="77777777" w:rsidR="00FC6324" w:rsidRDefault="00000000">
      <w:pPr>
        <w:widowControl w:val="0"/>
        <w:spacing w:line="600" w:lineRule="exact"/>
        <w:ind w:firstLineChars="300" w:firstLine="900"/>
        <w:jc w:val="both"/>
        <w:rPr>
          <w:rFonts w:cs="Times New Roman"/>
          <w:kern w:val="2"/>
          <w:sz w:val="30"/>
          <w:szCs w:val="30"/>
          <w:lang w:eastAsia="zh-CN"/>
        </w:rPr>
      </w:pPr>
      <w:r>
        <w:rPr>
          <w:rFonts w:cs="Times New Roman"/>
          <w:kern w:val="2"/>
          <w:sz w:val="30"/>
          <w:szCs w:val="30"/>
          <w:lang w:eastAsia="zh-CN"/>
        </w:rPr>
        <w:t>专</w:t>
      </w:r>
      <w:r>
        <w:rPr>
          <w:rFonts w:cs="Times New Roman"/>
          <w:kern w:val="2"/>
          <w:sz w:val="30"/>
          <w:szCs w:val="30"/>
          <w:lang w:eastAsia="zh-CN"/>
        </w:rPr>
        <w:t xml:space="preserve">    </w:t>
      </w:r>
      <w:r>
        <w:rPr>
          <w:rFonts w:cs="Times New Roman"/>
          <w:kern w:val="2"/>
          <w:sz w:val="30"/>
          <w:szCs w:val="30"/>
          <w:lang w:eastAsia="zh-CN"/>
        </w:rPr>
        <w:t>业：</w:t>
      </w:r>
      <w:r>
        <w:rPr>
          <w:rFonts w:cs="Times New Roman" w:hint="eastAsia"/>
          <w:kern w:val="2"/>
          <w:sz w:val="30"/>
          <w:szCs w:val="30"/>
          <w:lang w:eastAsia="zh-CN"/>
        </w:rPr>
        <w:t xml:space="preserve"> </w:t>
      </w:r>
      <w:r>
        <w:rPr>
          <w:rFonts w:ascii="Segoe UI Symbol" w:hAnsi="Segoe UI Symbol" w:cs="Segoe UI Symbol"/>
          <w:kern w:val="2"/>
          <w:sz w:val="30"/>
          <w:szCs w:val="30"/>
          <w:lang w:eastAsia="zh-CN"/>
        </w:rPr>
        <w:t>☑</w:t>
      </w:r>
      <w:r>
        <w:rPr>
          <w:rFonts w:cs="Times New Roman"/>
          <w:kern w:val="2"/>
          <w:sz w:val="30"/>
          <w:szCs w:val="30"/>
          <w:lang w:eastAsia="zh-CN"/>
        </w:rPr>
        <w:t>自动化</w:t>
      </w:r>
      <w:r>
        <w:rPr>
          <w:rFonts w:cs="Times New Roman"/>
          <w:kern w:val="2"/>
          <w:sz w:val="30"/>
          <w:szCs w:val="30"/>
          <w:lang w:eastAsia="zh-CN"/>
        </w:rPr>
        <w:t xml:space="preserve">           </w:t>
      </w:r>
    </w:p>
    <w:p w14:paraId="5773E4C5" w14:textId="77777777" w:rsidR="00FC6324" w:rsidRDefault="00000000">
      <w:pPr>
        <w:widowControl w:val="0"/>
        <w:spacing w:line="600" w:lineRule="exact"/>
        <w:ind w:left="1440" w:firstLineChars="240" w:firstLine="720"/>
        <w:jc w:val="both"/>
        <w:rPr>
          <w:rFonts w:cs="Times New Roman"/>
          <w:kern w:val="2"/>
          <w:sz w:val="30"/>
          <w:szCs w:val="30"/>
          <w:lang w:eastAsia="zh-CN"/>
        </w:rPr>
      </w:pPr>
      <w:r>
        <w:rPr>
          <w:rFonts w:ascii="宋体" w:hAnsi="宋体" w:cs="Times New Roman" w:hint="eastAsia"/>
          <w:kern w:val="2"/>
          <w:sz w:val="30"/>
          <w:szCs w:val="30"/>
          <w:lang w:eastAsia="zh-CN"/>
        </w:rPr>
        <w:t>□</w:t>
      </w:r>
      <w:r>
        <w:rPr>
          <w:rFonts w:cs="Times New Roman"/>
          <w:kern w:val="2"/>
          <w:sz w:val="30"/>
          <w:szCs w:val="30"/>
          <w:lang w:eastAsia="zh-CN"/>
        </w:rPr>
        <w:t>测控技术与仪器</w:t>
      </w:r>
    </w:p>
    <w:p w14:paraId="141C4E88" w14:textId="77777777" w:rsidR="00FC6324" w:rsidRDefault="00000000">
      <w:pPr>
        <w:widowControl w:val="0"/>
        <w:spacing w:line="600" w:lineRule="exact"/>
        <w:ind w:left="1440" w:firstLineChars="240" w:firstLine="720"/>
        <w:jc w:val="both"/>
        <w:rPr>
          <w:rFonts w:cs="Times New Roman"/>
          <w:kern w:val="2"/>
          <w:sz w:val="30"/>
          <w:szCs w:val="30"/>
          <w:lang w:eastAsia="zh-CN"/>
        </w:rPr>
      </w:pPr>
      <w:r>
        <w:rPr>
          <w:rFonts w:ascii="宋体" w:hAnsi="宋体" w:cs="Times New Roman" w:hint="eastAsia"/>
          <w:kern w:val="2"/>
          <w:sz w:val="30"/>
          <w:szCs w:val="30"/>
          <w:lang w:eastAsia="zh-CN"/>
        </w:rPr>
        <w:t>□</w:t>
      </w:r>
      <w:r>
        <w:rPr>
          <w:rFonts w:cs="Times New Roman"/>
          <w:kern w:val="2"/>
          <w:sz w:val="30"/>
          <w:szCs w:val="30"/>
          <w:lang w:eastAsia="zh-CN"/>
        </w:rPr>
        <w:t>机器人工程</w:t>
      </w:r>
    </w:p>
    <w:p w14:paraId="1CFD7FA4" w14:textId="77777777" w:rsidR="00FC6324" w:rsidRDefault="00000000">
      <w:pPr>
        <w:widowControl w:val="0"/>
        <w:spacing w:line="800" w:lineRule="exact"/>
        <w:ind w:firstLineChars="300" w:firstLine="900"/>
        <w:jc w:val="both"/>
        <w:rPr>
          <w:rFonts w:cs="Times New Roman"/>
          <w:kern w:val="2"/>
          <w:sz w:val="30"/>
          <w:szCs w:val="30"/>
          <w:lang w:eastAsia="zh-CN"/>
        </w:rPr>
      </w:pPr>
      <w:r>
        <w:rPr>
          <w:rFonts w:cs="Times New Roman"/>
          <w:kern w:val="2"/>
          <w:sz w:val="30"/>
          <w:szCs w:val="30"/>
          <w:lang w:eastAsia="zh-CN"/>
        </w:rPr>
        <w:t>所</w:t>
      </w:r>
      <w:r>
        <w:rPr>
          <w:rFonts w:cs="Times New Roman"/>
          <w:kern w:val="2"/>
          <w:sz w:val="30"/>
          <w:szCs w:val="30"/>
          <w:lang w:eastAsia="zh-CN"/>
        </w:rPr>
        <w:t xml:space="preserve"> </w:t>
      </w:r>
      <w:r>
        <w:rPr>
          <w:rFonts w:cs="Times New Roman"/>
          <w:kern w:val="2"/>
          <w:sz w:val="30"/>
          <w:szCs w:val="30"/>
          <w:lang w:eastAsia="zh-CN"/>
        </w:rPr>
        <w:t>在</w:t>
      </w:r>
      <w:r>
        <w:rPr>
          <w:rFonts w:cs="Times New Roman"/>
          <w:kern w:val="2"/>
          <w:sz w:val="30"/>
          <w:szCs w:val="30"/>
          <w:lang w:eastAsia="zh-CN"/>
        </w:rPr>
        <w:t xml:space="preserve"> </w:t>
      </w:r>
      <w:r>
        <w:rPr>
          <w:rFonts w:cs="Times New Roman"/>
          <w:kern w:val="2"/>
          <w:sz w:val="30"/>
          <w:szCs w:val="30"/>
          <w:lang w:eastAsia="zh-CN"/>
        </w:rPr>
        <w:t>系：</w:t>
      </w:r>
      <w:r>
        <w:rPr>
          <w:rFonts w:ascii="Segoe UI Symbol" w:hAnsi="Segoe UI Symbol" w:cs="Segoe UI Symbol"/>
          <w:kern w:val="2"/>
          <w:sz w:val="30"/>
          <w:szCs w:val="30"/>
          <w:lang w:eastAsia="zh-CN"/>
        </w:rPr>
        <w:t>☑</w:t>
      </w:r>
      <w:r>
        <w:rPr>
          <w:rFonts w:cs="Times New Roman"/>
          <w:kern w:val="2"/>
          <w:sz w:val="30"/>
          <w:szCs w:val="30"/>
          <w:lang w:eastAsia="zh-CN"/>
        </w:rPr>
        <w:t>控制科学与工程</w:t>
      </w:r>
      <w:r>
        <w:rPr>
          <w:rFonts w:cs="Times New Roman"/>
          <w:kern w:val="2"/>
          <w:sz w:val="30"/>
          <w:szCs w:val="30"/>
          <w:lang w:eastAsia="zh-CN"/>
        </w:rPr>
        <w:t xml:space="preserve">   </w:t>
      </w:r>
      <w:r>
        <w:rPr>
          <w:rFonts w:ascii="宋体" w:hAnsi="宋体" w:cs="Times New Roman" w:hint="eastAsia"/>
          <w:kern w:val="2"/>
          <w:sz w:val="30"/>
          <w:szCs w:val="30"/>
          <w:lang w:eastAsia="zh-CN"/>
        </w:rPr>
        <w:t>□</w:t>
      </w:r>
      <w:r>
        <w:rPr>
          <w:rFonts w:cs="Times New Roman"/>
          <w:kern w:val="2"/>
          <w:sz w:val="30"/>
          <w:szCs w:val="30"/>
          <w:lang w:eastAsia="zh-CN"/>
        </w:rPr>
        <w:t>仪器科学与技术</w:t>
      </w:r>
    </w:p>
    <w:p w14:paraId="44166DF3" w14:textId="77777777" w:rsidR="00FC6324" w:rsidRDefault="00000000">
      <w:pPr>
        <w:widowControl w:val="0"/>
        <w:spacing w:line="800" w:lineRule="exact"/>
        <w:ind w:firstLineChars="300" w:firstLine="900"/>
        <w:jc w:val="both"/>
        <w:rPr>
          <w:rFonts w:ascii="楷体_GB2312" w:cs="Times New Roman"/>
          <w:b/>
          <w:bCs/>
          <w:kern w:val="2"/>
          <w:sz w:val="32"/>
          <w:szCs w:val="30"/>
          <w:u w:val="single"/>
          <w:lang w:eastAsia="zh-CN"/>
        </w:rPr>
      </w:pPr>
      <w:r>
        <w:rPr>
          <w:rFonts w:cs="Times New Roman"/>
          <w:kern w:val="2"/>
          <w:sz w:val="30"/>
          <w:szCs w:val="30"/>
          <w:lang w:eastAsia="zh-CN"/>
        </w:rPr>
        <w:t>题</w:t>
      </w:r>
      <w:r>
        <w:rPr>
          <w:rFonts w:cs="Times New Roman"/>
          <w:kern w:val="2"/>
          <w:sz w:val="30"/>
          <w:szCs w:val="30"/>
          <w:lang w:eastAsia="zh-CN"/>
        </w:rPr>
        <w:t xml:space="preserve">    </w:t>
      </w:r>
      <w:r>
        <w:rPr>
          <w:rFonts w:cs="Times New Roman"/>
          <w:kern w:val="2"/>
          <w:sz w:val="30"/>
          <w:szCs w:val="30"/>
          <w:lang w:eastAsia="zh-CN"/>
        </w:rPr>
        <w:t>目：</w:t>
      </w:r>
      <w:r>
        <w:rPr>
          <w:rFonts w:ascii="楷体_GB2312" w:cs="Times New Roman"/>
          <w:b/>
          <w:bCs/>
          <w:kern w:val="2"/>
          <w:sz w:val="32"/>
          <w:szCs w:val="30"/>
          <w:u w:val="single"/>
          <w:lang w:eastAsia="zh-CN"/>
        </w:rPr>
        <w:t>用于电厂内巡检机器人的端到端无线视频传输设计</w:t>
      </w:r>
      <w:r>
        <w:rPr>
          <w:rFonts w:ascii="楷体_GB2312" w:cs="Times New Roman"/>
          <w:b/>
          <w:bCs/>
          <w:kern w:val="2"/>
          <w:sz w:val="32"/>
          <w:szCs w:val="30"/>
          <w:u w:val="single"/>
          <w:lang w:eastAsia="zh-CN"/>
        </w:rPr>
        <w:t xml:space="preserve">                           </w:t>
      </w:r>
    </w:p>
    <w:p w14:paraId="2B84E609" w14:textId="77777777" w:rsidR="00FC6324" w:rsidRDefault="00FC6324">
      <w:pPr>
        <w:widowControl w:val="0"/>
        <w:spacing w:line="800" w:lineRule="exact"/>
        <w:ind w:firstLineChars="300" w:firstLine="964"/>
        <w:jc w:val="both"/>
        <w:rPr>
          <w:rFonts w:ascii="楷体_GB2312" w:cs="Times New Roman"/>
          <w:b/>
          <w:bCs/>
          <w:kern w:val="2"/>
          <w:sz w:val="32"/>
          <w:szCs w:val="30"/>
          <w:u w:val="single"/>
          <w:lang w:eastAsia="zh-CN"/>
        </w:rPr>
      </w:pPr>
    </w:p>
    <w:p w14:paraId="2479AA2F" w14:textId="77777777" w:rsidR="00FC6324" w:rsidRDefault="00000000">
      <w:pPr>
        <w:widowControl w:val="0"/>
        <w:ind w:firstLineChars="400" w:firstLine="1200"/>
        <w:jc w:val="both"/>
        <w:rPr>
          <w:rFonts w:cs="Times New Roman"/>
          <w:kern w:val="2"/>
          <w:sz w:val="32"/>
          <w:szCs w:val="24"/>
          <w:u w:val="single"/>
          <w:lang w:eastAsia="zh-CN"/>
        </w:rPr>
      </w:pPr>
      <w:r>
        <w:rPr>
          <w:rFonts w:cs="Times New Roman"/>
          <w:kern w:val="2"/>
          <w:sz w:val="30"/>
          <w:szCs w:val="24"/>
          <w:lang w:eastAsia="zh-CN"/>
        </w:rPr>
        <w:t>指导者：</w:t>
      </w:r>
      <w:r>
        <w:rPr>
          <w:rFonts w:ascii="楷体_GB2312" w:eastAsia="楷体_GB2312" w:cs="Times New Roman"/>
          <w:kern w:val="2"/>
          <w:sz w:val="32"/>
          <w:szCs w:val="24"/>
          <w:u w:val="single"/>
          <w:lang w:eastAsia="zh-CN"/>
        </w:rPr>
        <w:t xml:space="preserve">                 签字</w:t>
      </w:r>
      <w:r>
        <w:rPr>
          <w:rFonts w:ascii="楷体_GB2312" w:eastAsia="楷体_GB2312" w:cs="Times New Roman" w:hint="eastAsia"/>
          <w:kern w:val="2"/>
          <w:sz w:val="32"/>
          <w:szCs w:val="24"/>
          <w:u w:val="single"/>
          <w:lang w:eastAsia="zh-CN"/>
        </w:rPr>
        <w:t xml:space="preserve">：            </w:t>
      </w:r>
      <w:r>
        <w:rPr>
          <w:rFonts w:ascii="楷体_GB2312" w:eastAsia="楷体_GB2312" w:cs="Times New Roman" w:hint="eastAsia"/>
          <w:color w:val="FFFFFF" w:themeColor="background1"/>
          <w:kern w:val="2"/>
          <w:sz w:val="32"/>
          <w:szCs w:val="24"/>
          <w:u w:val="single"/>
          <w:lang w:eastAsia="zh-CN"/>
        </w:rPr>
        <w:t xml:space="preserve"> </w:t>
      </w:r>
      <w:r>
        <w:rPr>
          <w:rFonts w:ascii="楷体_GB2312" w:eastAsia="楷体_GB2312" w:cs="Times New Roman"/>
          <w:color w:val="FFFFFF" w:themeColor="background1"/>
          <w:kern w:val="2"/>
          <w:sz w:val="32"/>
          <w:szCs w:val="24"/>
          <w:u w:val="single"/>
          <w:lang w:eastAsia="zh-CN"/>
        </w:rPr>
        <w:t>：</w:t>
      </w:r>
      <w:r>
        <w:rPr>
          <w:rFonts w:ascii="楷体_GB2312" w:eastAsia="楷体_GB2312" w:cs="Times New Roman" w:hint="eastAsia"/>
          <w:kern w:val="2"/>
          <w:sz w:val="32"/>
          <w:szCs w:val="24"/>
          <w:u w:val="single"/>
          <w:lang w:eastAsia="zh-CN"/>
        </w:rPr>
        <w:t xml:space="preserve">              </w:t>
      </w:r>
      <w:r>
        <w:rPr>
          <w:rFonts w:ascii="楷体_GB2312" w:eastAsia="楷体_GB2312" w:cs="Times New Roman"/>
          <w:kern w:val="2"/>
          <w:sz w:val="32"/>
          <w:szCs w:val="24"/>
          <w:u w:val="single"/>
          <w:lang w:eastAsia="zh-CN"/>
        </w:rPr>
        <w:t xml:space="preserve">      </w:t>
      </w:r>
    </w:p>
    <w:p w14:paraId="6A82886A" w14:textId="77777777" w:rsidR="00FC6324" w:rsidRDefault="00000000">
      <w:pPr>
        <w:widowControl w:val="0"/>
        <w:spacing w:line="300" w:lineRule="exact"/>
        <w:ind w:firstLineChars="870" w:firstLine="1827"/>
        <w:jc w:val="both"/>
        <w:rPr>
          <w:rFonts w:cs="Times New Roman"/>
          <w:color w:val="0000FF"/>
          <w:kern w:val="2"/>
          <w:sz w:val="21"/>
          <w:szCs w:val="24"/>
          <w:lang w:eastAsia="zh-CN"/>
        </w:rPr>
      </w:pPr>
      <w:r>
        <w:rPr>
          <w:rFonts w:cs="Times New Roman"/>
          <w:kern w:val="2"/>
          <w:sz w:val="21"/>
          <w:szCs w:val="24"/>
          <w:lang w:eastAsia="zh-CN"/>
        </w:rPr>
        <w:t xml:space="preserve">    </w:t>
      </w:r>
      <w:r>
        <w:rPr>
          <w:rFonts w:cs="Times New Roman"/>
          <w:color w:val="0000FF"/>
          <w:kern w:val="2"/>
          <w:sz w:val="21"/>
          <w:szCs w:val="24"/>
          <w:lang w:eastAsia="zh-CN"/>
        </w:rPr>
        <w:t xml:space="preserve">  </w:t>
      </w:r>
    </w:p>
    <w:p w14:paraId="2CB84551" w14:textId="77777777" w:rsidR="00FC6324" w:rsidRDefault="00FC6324">
      <w:pPr>
        <w:widowControl w:val="0"/>
        <w:spacing w:line="240" w:lineRule="exact"/>
        <w:ind w:firstLineChars="0" w:firstLine="780"/>
        <w:jc w:val="center"/>
        <w:rPr>
          <w:rFonts w:cs="Times New Roman"/>
          <w:color w:val="0000FF"/>
          <w:kern w:val="2"/>
          <w:sz w:val="21"/>
          <w:szCs w:val="24"/>
          <w:lang w:eastAsia="zh-CN"/>
        </w:rPr>
      </w:pPr>
    </w:p>
    <w:p w14:paraId="3448031A" w14:textId="29C2F31B" w:rsidR="00FC6324" w:rsidRDefault="00000000">
      <w:pPr>
        <w:widowControl w:val="0"/>
        <w:spacing w:beforeLines="50" w:before="120"/>
        <w:ind w:firstLineChars="400" w:firstLine="1200"/>
        <w:jc w:val="both"/>
        <w:rPr>
          <w:rFonts w:cs="Times New Roman"/>
          <w:kern w:val="2"/>
          <w:sz w:val="30"/>
          <w:szCs w:val="24"/>
          <w:u w:val="single"/>
          <w:lang w:eastAsia="zh-CN"/>
        </w:rPr>
      </w:pPr>
      <w:r>
        <w:rPr>
          <w:rFonts w:cs="Times New Roman"/>
          <w:kern w:val="2"/>
          <w:sz w:val="30"/>
          <w:szCs w:val="24"/>
          <w:lang w:eastAsia="zh-CN"/>
        </w:rPr>
        <w:t>评阅者：</w:t>
      </w:r>
      <w:r>
        <w:rPr>
          <w:rFonts w:ascii="楷体_GB2312" w:eastAsia="楷体_GB2312" w:cs="Times New Roman"/>
          <w:kern w:val="2"/>
          <w:sz w:val="32"/>
          <w:szCs w:val="24"/>
          <w:u w:val="single"/>
          <w:lang w:eastAsia="zh-CN"/>
        </w:rPr>
        <w:t xml:space="preserve">      </w:t>
      </w:r>
      <w:r w:rsidR="006D5B03">
        <w:rPr>
          <w:rFonts w:ascii="楷体_GB2312" w:eastAsia="楷体_GB2312" w:cs="Times New Roman"/>
          <w:kern w:val="2"/>
          <w:sz w:val="32"/>
          <w:szCs w:val="24"/>
          <w:u w:val="single"/>
          <w:lang w:eastAsia="zh-CN"/>
        </w:rPr>
        <w:t xml:space="preserve">  </w:t>
      </w:r>
      <w:r w:rsidR="006D5B03">
        <w:rPr>
          <w:rFonts w:ascii="楷体_GB2312" w:eastAsia="楷体_GB2312" w:cs="Times New Roman" w:hint="eastAsia"/>
          <w:kern w:val="2"/>
          <w:sz w:val="32"/>
          <w:szCs w:val="24"/>
          <w:u w:val="single"/>
          <w:lang w:eastAsia="zh-CN"/>
        </w:rPr>
        <w:t xml:space="preserve">    </w:t>
      </w:r>
      <w:r w:rsidR="006D5B03">
        <w:rPr>
          <w:rFonts w:ascii="Cambria" w:eastAsia="楷体_GB2312" w:hAnsi="Cambria" w:cs="Times New Roman" w:hint="eastAsia"/>
          <w:kern w:val="2"/>
          <w:sz w:val="32"/>
          <w:szCs w:val="24"/>
          <w:u w:val="single"/>
          <w:lang w:eastAsia="zh-CN"/>
        </w:rPr>
        <w:t xml:space="preserve">  </w:t>
      </w:r>
      <w:r>
        <w:rPr>
          <w:rFonts w:ascii="楷体_GB2312" w:eastAsia="楷体_GB2312" w:cs="Times New Roman"/>
          <w:kern w:val="2"/>
          <w:sz w:val="32"/>
          <w:szCs w:val="24"/>
          <w:u w:val="single"/>
          <w:lang w:eastAsia="zh-CN"/>
        </w:rPr>
        <w:t xml:space="preserve">   </w:t>
      </w:r>
      <w:r>
        <w:rPr>
          <w:rFonts w:ascii="Cambria" w:eastAsia="楷体_GB2312" w:hAnsi="Cambria" w:cs="Times New Roman" w:hint="eastAsia"/>
          <w:kern w:val="2"/>
          <w:sz w:val="32"/>
          <w:szCs w:val="24"/>
          <w:u w:val="single"/>
          <w:lang w:eastAsia="zh-CN"/>
        </w:rPr>
        <w:t xml:space="preserve">                                          </w:t>
      </w:r>
      <w:r w:rsidRPr="006D5B03">
        <w:rPr>
          <w:rFonts w:ascii="Cambria" w:eastAsia="楷体_GB2312" w:hAnsi="Cambria" w:cs="Times New Roman"/>
          <w:color w:val="FFFFFF" w:themeColor="background1"/>
          <w:kern w:val="2"/>
          <w:sz w:val="32"/>
          <w:szCs w:val="24"/>
          <w:u w:val="single"/>
          <w:lang w:eastAsia="zh-CN"/>
        </w:rPr>
        <w:t>1</w:t>
      </w:r>
      <w:r>
        <w:rPr>
          <w:rFonts w:ascii="楷体_GB2312" w:eastAsia="楷体_GB2312" w:cs="Times New Roman"/>
          <w:kern w:val="2"/>
          <w:sz w:val="32"/>
          <w:szCs w:val="24"/>
          <w:u w:val="single"/>
          <w:lang w:eastAsia="zh-CN"/>
        </w:rPr>
        <w:t xml:space="preserve">                  </w:t>
      </w:r>
    </w:p>
    <w:p w14:paraId="49ABCBA5" w14:textId="77777777" w:rsidR="00FC6324" w:rsidRDefault="00000000">
      <w:pPr>
        <w:widowControl w:val="0"/>
        <w:spacing w:line="300" w:lineRule="exact"/>
        <w:ind w:firstLineChars="1920" w:firstLine="4032"/>
        <w:jc w:val="both"/>
        <w:rPr>
          <w:rFonts w:cs="Times New Roman"/>
          <w:color w:val="0000FF"/>
          <w:kern w:val="2"/>
          <w:sz w:val="21"/>
          <w:szCs w:val="24"/>
          <w:lang w:eastAsia="zh-CN"/>
        </w:rPr>
      </w:pPr>
      <w:r>
        <w:rPr>
          <w:rFonts w:cs="Times New Roman"/>
          <w:color w:val="0000FF"/>
          <w:kern w:val="2"/>
          <w:sz w:val="21"/>
          <w:szCs w:val="24"/>
          <w:lang w:eastAsia="zh-CN"/>
        </w:rPr>
        <w:t xml:space="preserve">       </w:t>
      </w:r>
    </w:p>
    <w:p w14:paraId="5EB0528E" w14:textId="77777777" w:rsidR="00FC6324" w:rsidRDefault="00000000">
      <w:pPr>
        <w:widowControl w:val="0"/>
        <w:spacing w:afterLines="30" w:after="72"/>
        <w:ind w:firstLineChars="0" w:firstLine="0"/>
        <w:jc w:val="center"/>
        <w:rPr>
          <w:rFonts w:eastAsia="黑体" w:cs="Times New Roman"/>
          <w:kern w:val="2"/>
          <w:sz w:val="36"/>
          <w:szCs w:val="24"/>
          <w:lang w:eastAsia="zh-CN"/>
        </w:rPr>
      </w:pPr>
      <w:r>
        <w:rPr>
          <w:rFonts w:eastAsia="黑体" w:cs="Times New Roman"/>
          <w:kern w:val="2"/>
          <w:sz w:val="36"/>
          <w:szCs w:val="24"/>
          <w:lang w:eastAsia="zh-CN"/>
        </w:rPr>
        <w:t xml:space="preserve">   </w:t>
      </w:r>
    </w:p>
    <w:p w14:paraId="2D5BF4B8" w14:textId="77777777" w:rsidR="00FC6324" w:rsidRDefault="00000000">
      <w:pPr>
        <w:widowControl w:val="0"/>
        <w:spacing w:afterLines="30" w:after="72"/>
        <w:ind w:firstLineChars="0" w:firstLine="0"/>
        <w:jc w:val="center"/>
        <w:rPr>
          <w:rFonts w:cs="Times New Roman"/>
          <w:kern w:val="2"/>
          <w:sz w:val="30"/>
          <w:szCs w:val="24"/>
          <w:lang w:eastAsia="zh-CN"/>
        </w:rPr>
      </w:pPr>
      <w:r>
        <w:rPr>
          <w:rFonts w:eastAsia="黑体" w:cs="Times New Roman"/>
          <w:kern w:val="2"/>
          <w:sz w:val="36"/>
          <w:szCs w:val="24"/>
          <w:lang w:eastAsia="zh-CN"/>
        </w:rPr>
        <w:t xml:space="preserve">2026 </w:t>
      </w:r>
      <w:r>
        <w:rPr>
          <w:rFonts w:eastAsia="黑体" w:cs="Times New Roman"/>
          <w:kern w:val="2"/>
          <w:sz w:val="36"/>
          <w:szCs w:val="24"/>
          <w:lang w:eastAsia="zh-CN"/>
        </w:rPr>
        <w:t>年</w:t>
      </w:r>
      <w:r>
        <w:rPr>
          <w:rFonts w:eastAsia="黑体" w:cs="Times New Roman"/>
          <w:kern w:val="2"/>
          <w:sz w:val="36"/>
          <w:szCs w:val="24"/>
          <w:lang w:eastAsia="zh-CN"/>
        </w:rPr>
        <w:t xml:space="preserve"> 6 </w:t>
      </w:r>
      <w:r>
        <w:rPr>
          <w:rFonts w:eastAsia="黑体" w:cs="Times New Roman"/>
          <w:kern w:val="2"/>
          <w:sz w:val="36"/>
          <w:szCs w:val="24"/>
          <w:lang w:eastAsia="zh-CN"/>
        </w:rPr>
        <w:t>月</w:t>
      </w:r>
      <w:r>
        <w:rPr>
          <w:rFonts w:eastAsia="黑体" w:cs="Times New Roman"/>
          <w:kern w:val="2"/>
          <w:sz w:val="36"/>
          <w:szCs w:val="24"/>
          <w:lang w:eastAsia="zh-CN"/>
        </w:rPr>
        <w:t xml:space="preserve">   </w:t>
      </w:r>
      <w:r>
        <w:rPr>
          <w:rFonts w:eastAsia="黑体" w:cs="Times New Roman"/>
          <w:kern w:val="2"/>
          <w:sz w:val="36"/>
          <w:szCs w:val="24"/>
          <w:lang w:eastAsia="zh-CN"/>
        </w:rPr>
        <w:t>吉</w:t>
      </w:r>
      <w:r>
        <w:rPr>
          <w:rFonts w:eastAsia="黑体" w:cs="Times New Roman"/>
          <w:kern w:val="2"/>
          <w:sz w:val="36"/>
          <w:szCs w:val="24"/>
          <w:lang w:eastAsia="zh-CN"/>
        </w:rPr>
        <w:t xml:space="preserve"> </w:t>
      </w:r>
      <w:r>
        <w:rPr>
          <w:rFonts w:eastAsia="黑体" w:cs="Times New Roman"/>
          <w:kern w:val="2"/>
          <w:sz w:val="36"/>
          <w:szCs w:val="24"/>
          <w:lang w:eastAsia="zh-CN"/>
        </w:rPr>
        <w:t>林</w:t>
      </w:r>
    </w:p>
    <w:p w14:paraId="3BC7F63C" w14:textId="77777777" w:rsidR="00FC6324" w:rsidRDefault="00000000">
      <w:pPr>
        <w:spacing w:after="200" w:line="276" w:lineRule="auto"/>
        <w:ind w:firstLineChars="0" w:firstLine="0"/>
        <w:rPr>
          <w:lang w:eastAsia="zh-CN"/>
        </w:rPr>
        <w:sectPr w:rsidR="00FC6324">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701" w:header="720" w:footer="720" w:gutter="0"/>
          <w:pgNumType w:fmt="upperRoman" w:start="1"/>
          <w:cols w:space="720"/>
          <w:titlePg/>
          <w:docGrid w:linePitch="360"/>
        </w:sectPr>
      </w:pPr>
      <w:r>
        <w:rPr>
          <w:lang w:eastAsia="zh-CN"/>
        </w:rPr>
        <w:br w:type="page"/>
      </w:r>
    </w:p>
    <w:p w14:paraId="013E28E7" w14:textId="77777777" w:rsidR="00FC6324" w:rsidRDefault="00FC6324">
      <w:pPr>
        <w:spacing w:after="200" w:line="276" w:lineRule="auto"/>
        <w:ind w:firstLineChars="0" w:firstLine="0"/>
        <w:rPr>
          <w:lang w:eastAsia="zh-CN"/>
        </w:rPr>
      </w:pPr>
    </w:p>
    <w:p w14:paraId="48B3D5DF" w14:textId="77777777" w:rsidR="00FC6324" w:rsidRDefault="00000000">
      <w:pPr>
        <w:pStyle w:val="aff5"/>
        <w:ind w:firstLineChars="0" w:firstLine="0"/>
        <w:outlineLvl w:val="0"/>
        <w:rPr>
          <w:rFonts w:hint="eastAsia"/>
        </w:rPr>
      </w:pPr>
      <w:bookmarkStart w:id="0" w:name="_Toc4602"/>
      <w:r>
        <w:t>摘  要</w:t>
      </w:r>
      <w:bookmarkEnd w:id="0"/>
    </w:p>
    <w:p w14:paraId="3620AF72" w14:textId="77777777" w:rsidR="00FC6324" w:rsidRDefault="00FC6324">
      <w:pPr>
        <w:ind w:firstLine="480"/>
        <w:rPr>
          <w:lang w:eastAsia="zh-CN"/>
        </w:rPr>
      </w:pPr>
    </w:p>
    <w:p w14:paraId="1EF768C8" w14:textId="77777777" w:rsidR="00FC6324" w:rsidRDefault="00000000">
      <w:pPr>
        <w:ind w:firstLine="480"/>
        <w:rPr>
          <w:lang w:eastAsia="zh-CN"/>
        </w:rPr>
      </w:pPr>
      <w:r>
        <w:rPr>
          <w:rFonts w:ascii="宋体" w:hAnsi="宋体"/>
          <w:lang w:eastAsia="zh-CN"/>
        </w:rPr>
        <w:t>随着工业互联网、智能巡检和远程运</w:t>
      </w:r>
      <w:proofErr w:type="gramStart"/>
      <w:r>
        <w:rPr>
          <w:rFonts w:ascii="宋体" w:hAnsi="宋体"/>
          <w:lang w:eastAsia="zh-CN"/>
        </w:rPr>
        <w:t>维技术</w:t>
      </w:r>
      <w:proofErr w:type="gramEnd"/>
      <w:r>
        <w:rPr>
          <w:rFonts w:ascii="宋体" w:hAnsi="宋体"/>
          <w:lang w:eastAsia="zh-CN"/>
        </w:rPr>
        <w:t>的不断发展，电厂等高风险、</w:t>
      </w:r>
      <w:proofErr w:type="gramStart"/>
      <w:r>
        <w:rPr>
          <w:rFonts w:ascii="宋体" w:hAnsi="宋体"/>
          <w:lang w:eastAsia="zh-CN"/>
        </w:rPr>
        <w:t>高复杂</w:t>
      </w:r>
      <w:proofErr w:type="gramEnd"/>
      <w:r>
        <w:rPr>
          <w:rFonts w:ascii="宋体" w:hAnsi="宋体"/>
          <w:lang w:eastAsia="zh-CN"/>
        </w:rPr>
        <w:t>度场景对巡检作业的实时性、安全性和</w:t>
      </w:r>
      <w:proofErr w:type="gramStart"/>
      <w:r>
        <w:rPr>
          <w:rFonts w:ascii="宋体" w:hAnsi="宋体"/>
          <w:lang w:eastAsia="zh-CN"/>
        </w:rPr>
        <w:t>可</w:t>
      </w:r>
      <w:proofErr w:type="gramEnd"/>
      <w:r>
        <w:rPr>
          <w:rFonts w:ascii="宋体" w:hAnsi="宋体"/>
          <w:lang w:eastAsia="zh-CN"/>
        </w:rPr>
        <w:t>追溯性提出了更高要求。传统人工巡检方式存在工作强度大、危险区域进入成本高、故障发现依赖人工经验等问题，而巡检机器人能够替代人员进入现场采集图像、视频和运行状态数据，为远程监控与智能诊断提供基础支撑。其中，稳定、低延迟的视频传输能力是巡检机器人系统能否有效应用的关键</w:t>
      </w:r>
      <w:r>
        <w:rPr>
          <w:rFonts w:ascii="宋体" w:hAnsi="宋体"/>
          <w:sz w:val="21"/>
          <w:vertAlign w:val="superscript"/>
          <w:lang w:eastAsia="zh-CN"/>
        </w:rPr>
        <w:t>[1]</w:t>
      </w:r>
      <w:r>
        <w:rPr>
          <w:rFonts w:ascii="宋体" w:hAnsi="宋体"/>
          <w:lang w:eastAsia="zh-CN"/>
        </w:rPr>
        <w:t>。</w:t>
      </w:r>
    </w:p>
    <w:p w14:paraId="147B7542" w14:textId="77777777" w:rsidR="00FC6324" w:rsidRDefault="00000000">
      <w:pPr>
        <w:ind w:firstLine="480"/>
        <w:rPr>
          <w:lang w:eastAsia="zh-CN"/>
        </w:rPr>
      </w:pPr>
      <w:r>
        <w:rPr>
          <w:rFonts w:ascii="宋体" w:hAnsi="宋体"/>
          <w:lang w:eastAsia="zh-CN"/>
        </w:rPr>
        <w:t>针对电厂巡检机器人在无线网络环境下实时视频回传存在的延迟高、弱网卡顿、设备状态难以统一管理等问题，本文设计并实现了一套端到端无线视频传输系统。系统采用前后端分离架构，由摄像头采集端、传输服务器、流媒体服务和Web监控客户端组成。摄像头采集端基于Python实现设备注册、心跳上报、摄像头采集和WebRTC</w:t>
      </w:r>
      <w:proofErr w:type="gramStart"/>
      <w:r>
        <w:rPr>
          <w:rFonts w:ascii="宋体" w:hAnsi="宋体"/>
          <w:lang w:eastAsia="zh-CN"/>
        </w:rPr>
        <w:t>推流</w:t>
      </w:r>
      <w:proofErr w:type="gramEnd"/>
      <w:r>
        <w:rPr>
          <w:rFonts w:ascii="宋体" w:hAnsi="宋体"/>
          <w:vertAlign w:val="superscript"/>
          <w:lang w:eastAsia="zh-CN"/>
        </w:rPr>
        <w:t>[2]</w:t>
      </w:r>
      <w:r>
        <w:rPr>
          <w:rFonts w:ascii="宋体" w:hAnsi="宋体"/>
          <w:lang w:eastAsia="zh-CN"/>
        </w:rPr>
        <w:t>；后端服务基于</w:t>
      </w:r>
      <w:proofErr w:type="spellStart"/>
      <w:r>
        <w:rPr>
          <w:rFonts w:ascii="宋体" w:hAnsi="宋体"/>
          <w:lang w:eastAsia="zh-CN"/>
        </w:rPr>
        <w:t>FastAPI</w:t>
      </w:r>
      <w:proofErr w:type="spellEnd"/>
      <w:r>
        <w:rPr>
          <w:rFonts w:ascii="宋体" w:hAnsi="宋体"/>
          <w:lang w:eastAsia="zh-CN"/>
        </w:rPr>
        <w:t>实现用户认证、设备管理、设备在线状态监测和视频状态上报等功能</w:t>
      </w:r>
      <w:r>
        <w:rPr>
          <w:rFonts w:ascii="宋体" w:hAnsi="宋体"/>
          <w:vertAlign w:val="superscript"/>
          <w:lang w:eastAsia="zh-CN"/>
        </w:rPr>
        <w:t>[3][4]</w:t>
      </w:r>
      <w:r>
        <w:rPr>
          <w:rFonts w:ascii="宋体" w:hAnsi="宋体"/>
          <w:lang w:eastAsia="zh-CN"/>
        </w:rPr>
        <w:t>；流媒体服务采用</w:t>
      </w:r>
      <w:proofErr w:type="spellStart"/>
      <w:r>
        <w:rPr>
          <w:rFonts w:ascii="宋体" w:hAnsi="宋体"/>
          <w:lang w:eastAsia="zh-CN"/>
        </w:rPr>
        <w:t>MediaMTX</w:t>
      </w:r>
      <w:proofErr w:type="spellEnd"/>
      <w:r>
        <w:rPr>
          <w:rFonts w:ascii="宋体" w:hAnsi="宋体"/>
          <w:lang w:eastAsia="zh-CN"/>
        </w:rPr>
        <w:t>负责视频流接入、协议转换和WebRTC分发</w:t>
      </w:r>
      <w:r>
        <w:rPr>
          <w:rFonts w:ascii="宋体" w:hAnsi="宋体"/>
          <w:vertAlign w:val="superscript"/>
          <w:lang w:eastAsia="zh-CN"/>
        </w:rPr>
        <w:t>[5]</w:t>
      </w:r>
      <w:r>
        <w:rPr>
          <w:rFonts w:ascii="宋体" w:hAnsi="宋体"/>
          <w:lang w:eastAsia="zh-CN"/>
        </w:rPr>
        <w:t>；前端采用Vue3、Vite、TypeScript、</w:t>
      </w:r>
      <w:proofErr w:type="spellStart"/>
      <w:r>
        <w:rPr>
          <w:rFonts w:ascii="宋体" w:hAnsi="宋体"/>
          <w:lang w:eastAsia="zh-CN"/>
        </w:rPr>
        <w:t>Pinia</w:t>
      </w:r>
      <w:proofErr w:type="spellEnd"/>
      <w:r>
        <w:rPr>
          <w:rFonts w:ascii="宋体" w:hAnsi="宋体"/>
          <w:lang w:eastAsia="zh-CN"/>
        </w:rPr>
        <w:t>和Element Plus实现登录、设备管理、多分屏实时预览和基础系统设置等页面</w:t>
      </w:r>
      <w:r>
        <w:rPr>
          <w:rFonts w:ascii="宋体" w:hAnsi="宋体"/>
          <w:vertAlign w:val="superscript"/>
          <w:lang w:eastAsia="zh-CN"/>
        </w:rPr>
        <w:t>[6][7]</w:t>
      </w:r>
      <w:r>
        <w:rPr>
          <w:rFonts w:ascii="宋体" w:hAnsi="宋体"/>
          <w:lang w:eastAsia="zh-CN"/>
        </w:rPr>
        <w:t>。</w:t>
      </w:r>
    </w:p>
    <w:p w14:paraId="5F4E2C15" w14:textId="77777777" w:rsidR="00FC6324" w:rsidRDefault="00000000">
      <w:pPr>
        <w:ind w:firstLine="480"/>
        <w:rPr>
          <w:rFonts w:ascii="宋体" w:hAnsi="宋体" w:hint="eastAsia"/>
          <w:lang w:eastAsia="zh-CN"/>
        </w:rPr>
      </w:pPr>
      <w:r>
        <w:rPr>
          <w:rFonts w:ascii="宋体" w:hAnsi="宋体"/>
          <w:lang w:eastAsia="zh-CN"/>
        </w:rPr>
        <w:t>系统重点围绕实时视频预览</w:t>
      </w:r>
      <w:proofErr w:type="gramStart"/>
      <w:r>
        <w:rPr>
          <w:rFonts w:ascii="宋体" w:hAnsi="宋体"/>
          <w:lang w:eastAsia="zh-CN"/>
        </w:rPr>
        <w:t>和弱网自</w:t>
      </w:r>
      <w:proofErr w:type="gramEnd"/>
      <w:r>
        <w:rPr>
          <w:rFonts w:ascii="宋体" w:hAnsi="宋体"/>
          <w:lang w:eastAsia="zh-CN"/>
        </w:rPr>
        <w:t>适应传输进行设计。通过WHIP/WHEP接入机制</w:t>
      </w:r>
      <w:r>
        <w:rPr>
          <w:rFonts w:ascii="宋体" w:hAnsi="宋体"/>
          <w:vertAlign w:val="superscript"/>
          <w:lang w:eastAsia="zh-CN"/>
        </w:rPr>
        <w:t>[8][9]</w:t>
      </w:r>
      <w:r>
        <w:rPr>
          <w:rFonts w:ascii="宋体" w:hAnsi="宋体"/>
          <w:lang w:eastAsia="zh-CN"/>
        </w:rPr>
        <w:t>，摄像头端可将视频以WebRTC方式推送至</w:t>
      </w:r>
      <w:proofErr w:type="spellStart"/>
      <w:r>
        <w:rPr>
          <w:rFonts w:ascii="宋体" w:hAnsi="宋体"/>
          <w:lang w:eastAsia="zh-CN"/>
        </w:rPr>
        <w:t>MediaMTX</w:t>
      </w:r>
      <w:proofErr w:type="spellEnd"/>
      <w:r>
        <w:rPr>
          <w:rFonts w:ascii="宋体" w:hAnsi="宋体"/>
          <w:lang w:eastAsia="zh-CN"/>
        </w:rPr>
        <w:t>[2][5]，浏览器端通过WHEP</w:t>
      </w:r>
      <w:proofErr w:type="gramStart"/>
      <w:r>
        <w:rPr>
          <w:rFonts w:ascii="宋体" w:hAnsi="宋体"/>
          <w:lang w:eastAsia="zh-CN"/>
        </w:rPr>
        <w:t>拉流完成低</w:t>
      </w:r>
      <w:proofErr w:type="gramEnd"/>
      <w:r>
        <w:rPr>
          <w:rFonts w:ascii="宋体" w:hAnsi="宋体"/>
          <w:lang w:eastAsia="zh-CN"/>
        </w:rPr>
        <w:t>延迟播放</w:t>
      </w:r>
      <w:r>
        <w:rPr>
          <w:rFonts w:ascii="宋体" w:hAnsi="宋体"/>
          <w:vertAlign w:val="superscript"/>
          <w:lang w:eastAsia="zh-CN"/>
        </w:rPr>
        <w:t>[9]</w:t>
      </w:r>
      <w:r>
        <w:rPr>
          <w:rFonts w:ascii="宋体" w:hAnsi="宋体"/>
          <w:lang w:eastAsia="zh-CN"/>
        </w:rPr>
        <w:t>。为提高</w:t>
      </w:r>
      <w:proofErr w:type="gramStart"/>
      <w:r>
        <w:rPr>
          <w:rFonts w:ascii="宋体" w:hAnsi="宋体"/>
          <w:lang w:eastAsia="zh-CN"/>
        </w:rPr>
        <w:t>弱网环境</w:t>
      </w:r>
      <w:proofErr w:type="gramEnd"/>
      <w:r>
        <w:rPr>
          <w:rFonts w:ascii="宋体" w:hAnsi="宋体"/>
          <w:lang w:eastAsia="zh-CN"/>
        </w:rPr>
        <w:t>下的可用性，系统从采集参数、心跳检测、连接重试、播放</w:t>
      </w:r>
      <w:proofErr w:type="gramStart"/>
      <w:r>
        <w:rPr>
          <w:rFonts w:ascii="宋体" w:hAnsi="宋体"/>
          <w:lang w:eastAsia="zh-CN"/>
        </w:rPr>
        <w:t>端状态</w:t>
      </w:r>
      <w:proofErr w:type="gramEnd"/>
      <w:r>
        <w:rPr>
          <w:rFonts w:ascii="宋体" w:hAnsi="宋体"/>
          <w:lang w:eastAsia="zh-CN"/>
        </w:rPr>
        <w:t>恢复等方面设计了自动降级与恢复机制，使系统在带宽下降或网络波动时优先保证视频连续性。</w:t>
      </w:r>
    </w:p>
    <w:p w14:paraId="54FE09EE" w14:textId="77777777" w:rsidR="00FC6324" w:rsidRDefault="00FC6324">
      <w:pPr>
        <w:ind w:firstLine="480"/>
        <w:rPr>
          <w:lang w:eastAsia="zh-CN"/>
        </w:rPr>
      </w:pPr>
    </w:p>
    <w:p w14:paraId="30CFC34F" w14:textId="77777777" w:rsidR="00FC6324" w:rsidRDefault="00000000">
      <w:pPr>
        <w:ind w:firstLine="482"/>
        <w:rPr>
          <w:rFonts w:ascii="黑体" w:eastAsia="黑体" w:hAnsi="黑体" w:hint="eastAsia"/>
          <w:lang w:eastAsia="zh-CN"/>
        </w:rPr>
      </w:pPr>
      <w:r>
        <w:rPr>
          <w:rFonts w:ascii="黑体" w:eastAsia="黑体" w:hAnsi="黑体"/>
          <w:b/>
          <w:lang w:eastAsia="zh-CN"/>
        </w:rPr>
        <w:t>关键词：</w:t>
      </w:r>
      <w:r>
        <w:rPr>
          <w:rFonts w:ascii="黑体" w:eastAsia="黑体" w:hAnsi="黑体"/>
          <w:lang w:eastAsia="zh-CN"/>
        </w:rPr>
        <w:t>巡检机器人；实时视频传输；WebRTC；</w:t>
      </w:r>
      <w:proofErr w:type="spellStart"/>
      <w:r>
        <w:rPr>
          <w:rFonts w:ascii="黑体" w:eastAsia="黑体" w:hAnsi="黑体"/>
          <w:lang w:eastAsia="zh-CN"/>
        </w:rPr>
        <w:t>MediaMTX</w:t>
      </w:r>
      <w:proofErr w:type="spellEnd"/>
      <w:r>
        <w:rPr>
          <w:rFonts w:ascii="黑体" w:eastAsia="黑体" w:hAnsi="黑体"/>
          <w:lang w:eastAsia="zh-CN"/>
        </w:rPr>
        <w:t>；</w:t>
      </w:r>
      <w:proofErr w:type="spellStart"/>
      <w:r>
        <w:rPr>
          <w:rFonts w:ascii="黑体" w:eastAsia="黑体" w:hAnsi="黑体"/>
          <w:lang w:eastAsia="zh-CN"/>
        </w:rPr>
        <w:t>FastAPI</w:t>
      </w:r>
      <w:proofErr w:type="spellEnd"/>
      <w:r>
        <w:rPr>
          <w:rFonts w:ascii="黑体" w:eastAsia="黑体" w:hAnsi="黑体"/>
          <w:lang w:eastAsia="zh-CN"/>
        </w:rPr>
        <w:t>；Vue3；</w:t>
      </w:r>
      <w:proofErr w:type="gramStart"/>
      <w:r>
        <w:rPr>
          <w:rFonts w:ascii="黑体" w:eastAsia="黑体" w:hAnsi="黑体"/>
          <w:lang w:eastAsia="zh-CN"/>
        </w:rPr>
        <w:t>弱网自</w:t>
      </w:r>
      <w:proofErr w:type="gramEnd"/>
      <w:r>
        <w:rPr>
          <w:rFonts w:ascii="黑体" w:eastAsia="黑体" w:hAnsi="黑体"/>
          <w:lang w:eastAsia="zh-CN"/>
        </w:rPr>
        <w:t>适应</w:t>
      </w:r>
    </w:p>
    <w:p w14:paraId="2D846AFE" w14:textId="77777777" w:rsidR="00FC6324" w:rsidRDefault="00000000">
      <w:pPr>
        <w:pStyle w:val="aff5"/>
        <w:ind w:firstLine="720"/>
        <w:rPr>
          <w:rFonts w:hint="eastAsia"/>
        </w:rPr>
      </w:pPr>
      <w:r>
        <w:rPr>
          <w:rFonts w:hint="eastAsia"/>
        </w:rPr>
        <w:br w:type="page"/>
      </w:r>
    </w:p>
    <w:p w14:paraId="4C095C14" w14:textId="77777777" w:rsidR="00FC6324" w:rsidRDefault="00FC6324">
      <w:pPr>
        <w:pStyle w:val="aff5"/>
        <w:ind w:firstLine="720"/>
        <w:rPr>
          <w:rFonts w:hint="eastAsia"/>
        </w:rPr>
      </w:pPr>
    </w:p>
    <w:p w14:paraId="1E1E41E3" w14:textId="77777777" w:rsidR="00FC6324" w:rsidRDefault="00000000">
      <w:pPr>
        <w:pStyle w:val="aff5"/>
        <w:ind w:firstLineChars="0" w:firstLine="0"/>
        <w:outlineLvl w:val="0"/>
        <w:rPr>
          <w:rFonts w:hint="eastAsia"/>
        </w:rPr>
      </w:pPr>
      <w:bookmarkStart w:id="1" w:name="_Toc20062"/>
      <w:r>
        <w:t>A</w:t>
      </w:r>
      <w:r>
        <w:rPr>
          <w:rFonts w:hint="eastAsia"/>
        </w:rPr>
        <w:t>BSTRACT</w:t>
      </w:r>
      <w:bookmarkEnd w:id="1"/>
    </w:p>
    <w:p w14:paraId="09D2540C" w14:textId="77777777" w:rsidR="00FC6324" w:rsidRDefault="00FC6324">
      <w:pPr>
        <w:pStyle w:val="aff5"/>
        <w:ind w:firstLine="720"/>
        <w:rPr>
          <w:rFonts w:hint="eastAsia"/>
        </w:rPr>
      </w:pPr>
    </w:p>
    <w:p w14:paraId="64EEF4C6" w14:textId="77777777" w:rsidR="00FC6324" w:rsidRDefault="00000000">
      <w:pPr>
        <w:ind w:firstLine="480"/>
      </w:pPr>
      <w:r>
        <w:t>With the rapid development of industrial Internet, intelligent inspection and remote operation technologies, power plants and other high-risk industrial scenarios have put forward higher requirements for real-time monitoring, operational safety and traceability. Traditional manual inspection methods suffer from high labor intensity, safety risks in hazardous areas and strong dependence on human experience. Inspection robots can enter industrial sites instead of workers and collect images, videos and status information, which provides important support for remote monitoring and intelligent diagnosis. Among these capabilities, stable and low-latency video transmission is one of the key factors that determine whether an inspection robot system can be effectively applied.</w:t>
      </w:r>
    </w:p>
    <w:p w14:paraId="3E313469" w14:textId="77777777" w:rsidR="00FC6324" w:rsidRDefault="00000000">
      <w:pPr>
        <w:ind w:firstLine="480"/>
      </w:pPr>
      <w:r>
        <w:t xml:space="preserve">To solve the problems of high latency, video stuttering under weak networks and scattered device status management in wireless video transmission for power plant inspection robots, this paper designs and implements an end-to-end wireless video transmission system. The system adopts a front-end and back-end separated architecture, including a camera acquisition client, a transmission server, a media streaming service and a Web monitoring client. The camera client is implemented in Python and is responsible for device registration, heartbeat reporting, camera acquisition and WebRTC streaming. The back-end server is implemented with </w:t>
      </w:r>
      <w:proofErr w:type="spellStart"/>
      <w:r>
        <w:t>FastAPI</w:t>
      </w:r>
      <w:proofErr w:type="spellEnd"/>
      <w:r>
        <w:t xml:space="preserve"> and provides user authentication, device management, video status reporting and online status monitoring. </w:t>
      </w:r>
      <w:proofErr w:type="spellStart"/>
      <w:r>
        <w:t>MediaMTX</w:t>
      </w:r>
      <w:proofErr w:type="spellEnd"/>
      <w:r>
        <w:t xml:space="preserve"> is used as the media service for stream ingestion, protocol conversion and WebRTC distribution. The Web client is developed with Vue3, Vite, TypeScript, </w:t>
      </w:r>
      <w:proofErr w:type="spellStart"/>
      <w:r>
        <w:t>Pinia</w:t>
      </w:r>
      <w:proofErr w:type="spellEnd"/>
      <w:r>
        <w:t xml:space="preserve"> and Element Plus, providing login, device management, multi-screen live preview and basic system configuration pages.</w:t>
      </w:r>
    </w:p>
    <w:p w14:paraId="00B469E1" w14:textId="77777777" w:rsidR="00FC6324" w:rsidRDefault="00000000">
      <w:pPr>
        <w:ind w:firstLine="480"/>
      </w:pPr>
      <w:r>
        <w:t xml:space="preserve">The system focuses on real-time video preview and adaptive transmission under weak network conditions. By using WHIP/WHEP access mechanisms, the camera client can publish video streams to </w:t>
      </w:r>
      <w:proofErr w:type="spellStart"/>
      <w:r>
        <w:t>MediaMTX</w:t>
      </w:r>
      <w:proofErr w:type="spellEnd"/>
      <w:r>
        <w:t xml:space="preserve"> through WebRTC, while the browser client pulls streams through WHEP for low-latency playback. To improve availability under weak wireless networks, the system designs automatic degradation and recovery mechanisms from camera parameters, heartbeat detection, reconnection and playback state recovery, so that video continuity can be prioritized when bandwidth decreases or network jitter occurs.</w:t>
      </w:r>
    </w:p>
    <w:p w14:paraId="244E8607" w14:textId="77777777" w:rsidR="00FC6324" w:rsidRDefault="00FC6324">
      <w:pPr>
        <w:ind w:firstLine="480"/>
      </w:pPr>
    </w:p>
    <w:p w14:paraId="7378713D" w14:textId="77777777" w:rsidR="00FC6324" w:rsidRDefault="00000000">
      <w:pPr>
        <w:ind w:firstLineChars="0" w:firstLine="0"/>
      </w:pPr>
      <w:r>
        <w:rPr>
          <w:b/>
        </w:rPr>
        <w:t xml:space="preserve">Keywords: </w:t>
      </w:r>
      <w:r>
        <w:t xml:space="preserve">Inspection Robot; Real-time Video Transmission; WebRTC; </w:t>
      </w:r>
      <w:proofErr w:type="spellStart"/>
      <w:r>
        <w:t>MediaMTX</w:t>
      </w:r>
      <w:proofErr w:type="spellEnd"/>
      <w:r>
        <w:t xml:space="preserve">; </w:t>
      </w:r>
      <w:proofErr w:type="spellStart"/>
      <w:r>
        <w:t>FastAPI</w:t>
      </w:r>
      <w:proofErr w:type="spellEnd"/>
      <w:r>
        <w:t>; Vue3; Weak Network Adaptation</w:t>
      </w:r>
    </w:p>
    <w:sdt>
      <w:sdtPr>
        <w:rPr>
          <w:rFonts w:ascii="宋体" w:eastAsia="黑体" w:hAnsi="宋体"/>
          <w:sz w:val="21"/>
          <w:lang w:eastAsia="zh-CN"/>
        </w:rPr>
        <w:id w:val="147455513"/>
        <w15:color w:val="DBDBDB"/>
        <w:docPartObj>
          <w:docPartGallery w:val="Table of Contents"/>
          <w:docPartUnique/>
        </w:docPartObj>
      </w:sdtPr>
      <w:sdtEndPr>
        <w:rPr>
          <w:rFonts w:ascii="Times New Roman" w:hAnsi="Times New Roman"/>
          <w:sz w:val="36"/>
        </w:rPr>
      </w:sdtEndPr>
      <w:sdtContent>
        <w:p w14:paraId="0D087881" w14:textId="1DBAFD79" w:rsidR="00F92622" w:rsidRPr="00F92622" w:rsidRDefault="00F92622" w:rsidP="006D5B03">
          <w:pPr>
            <w:spacing w:line="240" w:lineRule="auto"/>
            <w:ind w:firstLineChars="0" w:firstLine="0"/>
            <w:rPr>
              <w:rFonts w:ascii="宋体" w:eastAsia="黑体" w:hAnsi="宋体" w:hint="eastAsia"/>
              <w:sz w:val="21"/>
              <w:lang w:eastAsia="zh-CN"/>
            </w:rPr>
          </w:pPr>
        </w:p>
        <w:p w14:paraId="3F99433B" w14:textId="3CCBF9F2" w:rsidR="006D5B03" w:rsidRPr="006D5B03" w:rsidRDefault="00000000" w:rsidP="006D5B03">
          <w:pPr>
            <w:spacing w:line="240" w:lineRule="auto"/>
            <w:ind w:firstLineChars="0" w:firstLine="0"/>
            <w:jc w:val="center"/>
            <w:rPr>
              <w:rFonts w:ascii="黑体" w:eastAsia="黑体" w:hAnsi="黑体" w:hint="eastAsia"/>
              <w:sz w:val="36"/>
              <w:szCs w:val="36"/>
              <w:lang w:eastAsia="zh-CN"/>
            </w:rPr>
          </w:pPr>
          <w:proofErr w:type="spellStart"/>
          <w:r w:rsidRPr="006D5B03">
            <w:rPr>
              <w:rFonts w:ascii="黑体" w:eastAsia="黑体" w:hAnsi="黑体"/>
              <w:sz w:val="36"/>
              <w:szCs w:val="36"/>
            </w:rPr>
            <w:t>目录</w:t>
          </w:r>
          <w:proofErr w:type="spellEnd"/>
        </w:p>
        <w:p w14:paraId="39D286F2" w14:textId="3F9D4D1E" w:rsidR="006D5B03" w:rsidRPr="006D5B03" w:rsidRDefault="006D5B03">
          <w:pPr>
            <w:spacing w:line="240" w:lineRule="auto"/>
            <w:ind w:firstLineChars="0" w:firstLine="0"/>
            <w:jc w:val="center"/>
            <w:rPr>
              <w:rFonts w:ascii="黑体" w:eastAsia="黑体" w:hAnsi="黑体" w:hint="eastAsia"/>
              <w:sz w:val="36"/>
              <w:szCs w:val="36"/>
              <w:lang w:eastAsia="zh-CN"/>
            </w:rPr>
          </w:pPr>
        </w:p>
        <w:p w14:paraId="44A89084" w14:textId="77777777" w:rsidR="00FC6324" w:rsidRDefault="00000000">
          <w:pPr>
            <w:pStyle w:val="TOC1"/>
            <w:tabs>
              <w:tab w:val="right" w:leader="dot" w:pos="8788"/>
            </w:tabs>
            <w:ind w:firstLine="480"/>
          </w:pPr>
          <w:r>
            <w:fldChar w:fldCharType="begin"/>
          </w:r>
          <w:r>
            <w:instrText xml:space="preserve">TOC \o "1-3" \h \u </w:instrText>
          </w:r>
          <w:r>
            <w:fldChar w:fldCharType="separate"/>
          </w:r>
          <w:hyperlink w:anchor="_Toc4602" w:history="1">
            <w:r w:rsidR="00FC6324">
              <w:t>摘</w:t>
            </w:r>
            <w:r w:rsidR="00FC6324">
              <w:t xml:space="preserve">  </w:t>
            </w:r>
            <w:r w:rsidR="00FC6324">
              <w:t>要</w:t>
            </w:r>
            <w:r w:rsidR="00FC6324">
              <w:tab/>
            </w:r>
            <w:r w:rsidR="00FC6324">
              <w:fldChar w:fldCharType="begin"/>
            </w:r>
            <w:r w:rsidR="00FC6324">
              <w:instrText xml:space="preserve"> PAGEREF _Toc4602 \h </w:instrText>
            </w:r>
            <w:r w:rsidR="00FC6324">
              <w:fldChar w:fldCharType="separate"/>
            </w:r>
            <w:r w:rsidR="00FC6324">
              <w:t>I</w:t>
            </w:r>
            <w:r w:rsidR="00FC6324">
              <w:fldChar w:fldCharType="end"/>
            </w:r>
          </w:hyperlink>
        </w:p>
        <w:p w14:paraId="11BCE67B" w14:textId="77777777" w:rsidR="00FC6324" w:rsidRDefault="00FC6324">
          <w:pPr>
            <w:pStyle w:val="TOC1"/>
            <w:tabs>
              <w:tab w:val="right" w:leader="dot" w:pos="8788"/>
            </w:tabs>
            <w:ind w:firstLine="480"/>
          </w:pPr>
          <w:hyperlink w:anchor="_Toc20062" w:history="1">
            <w:r>
              <w:t>A</w:t>
            </w:r>
            <w:r>
              <w:rPr>
                <w:rFonts w:hint="eastAsia"/>
              </w:rPr>
              <w:t>BSTRACT</w:t>
            </w:r>
            <w:r>
              <w:tab/>
            </w:r>
            <w:r>
              <w:fldChar w:fldCharType="begin"/>
            </w:r>
            <w:r>
              <w:instrText xml:space="preserve"> PAGEREF _Toc20062 \h </w:instrText>
            </w:r>
            <w:r>
              <w:fldChar w:fldCharType="separate"/>
            </w:r>
            <w:r>
              <w:t>II</w:t>
            </w:r>
            <w:r>
              <w:fldChar w:fldCharType="end"/>
            </w:r>
          </w:hyperlink>
        </w:p>
        <w:p w14:paraId="16E2BDF3" w14:textId="77777777" w:rsidR="00FC6324" w:rsidRDefault="00FC6324">
          <w:pPr>
            <w:pStyle w:val="TOC1"/>
            <w:tabs>
              <w:tab w:val="right" w:leader="dot" w:pos="8788"/>
            </w:tabs>
            <w:ind w:firstLine="480"/>
          </w:pPr>
          <w:hyperlink w:anchor="_Toc28188" w:history="1">
            <w:r>
              <w:t>第</w:t>
            </w:r>
            <w:r>
              <w:t>1</w:t>
            </w:r>
            <w:r>
              <w:t>章</w:t>
            </w:r>
            <w:r>
              <w:t xml:space="preserve">  </w:t>
            </w:r>
            <w:r>
              <w:t>绪</w:t>
            </w:r>
            <w:r>
              <w:t xml:space="preserve">   </w:t>
            </w:r>
            <w:r>
              <w:t>论</w:t>
            </w:r>
            <w:r>
              <w:tab/>
            </w:r>
            <w:r>
              <w:fldChar w:fldCharType="begin"/>
            </w:r>
            <w:r>
              <w:instrText xml:space="preserve"> PAGEREF _Toc28188 \h </w:instrText>
            </w:r>
            <w:r>
              <w:fldChar w:fldCharType="separate"/>
            </w:r>
            <w:r>
              <w:t>1</w:t>
            </w:r>
            <w:r>
              <w:fldChar w:fldCharType="end"/>
            </w:r>
          </w:hyperlink>
        </w:p>
        <w:p w14:paraId="139DCEC6" w14:textId="77777777" w:rsidR="00FC6324" w:rsidRDefault="00FC6324">
          <w:pPr>
            <w:pStyle w:val="TOC2"/>
            <w:tabs>
              <w:tab w:val="right" w:leader="dot" w:pos="8788"/>
            </w:tabs>
            <w:ind w:left="480" w:firstLine="480"/>
          </w:pPr>
          <w:hyperlink w:anchor="_Toc7699" w:history="1">
            <w:r>
              <w:t xml:space="preserve">1.1 </w:t>
            </w:r>
            <w:r>
              <w:rPr>
                <w:rFonts w:hint="eastAsia"/>
              </w:rPr>
              <w:t xml:space="preserve"> </w:t>
            </w:r>
            <w:r>
              <w:t>课题背景与研究意义</w:t>
            </w:r>
            <w:r>
              <w:tab/>
            </w:r>
            <w:r>
              <w:fldChar w:fldCharType="begin"/>
            </w:r>
            <w:r>
              <w:instrText xml:space="preserve"> PAGEREF _Toc7699 \h </w:instrText>
            </w:r>
            <w:r>
              <w:fldChar w:fldCharType="separate"/>
            </w:r>
            <w:r>
              <w:t>1</w:t>
            </w:r>
            <w:r>
              <w:fldChar w:fldCharType="end"/>
            </w:r>
          </w:hyperlink>
        </w:p>
        <w:p w14:paraId="28123DF3" w14:textId="77777777" w:rsidR="00FC6324" w:rsidRDefault="00FC6324">
          <w:pPr>
            <w:pStyle w:val="TOC2"/>
            <w:tabs>
              <w:tab w:val="right" w:leader="dot" w:pos="8788"/>
            </w:tabs>
            <w:ind w:left="480" w:firstLine="480"/>
          </w:pPr>
          <w:hyperlink w:anchor="_Toc30414" w:history="1">
            <w:r>
              <w:t xml:space="preserve">1.2 </w:t>
            </w:r>
            <w:r>
              <w:rPr>
                <w:rFonts w:hint="eastAsia"/>
              </w:rPr>
              <w:t xml:space="preserve"> </w:t>
            </w:r>
            <w:r>
              <w:t>国内外研究现状</w:t>
            </w:r>
            <w:r>
              <w:tab/>
            </w:r>
            <w:r>
              <w:fldChar w:fldCharType="begin"/>
            </w:r>
            <w:r>
              <w:instrText xml:space="preserve"> PAGEREF _Toc30414 \h </w:instrText>
            </w:r>
            <w:r>
              <w:fldChar w:fldCharType="separate"/>
            </w:r>
            <w:r>
              <w:t>2</w:t>
            </w:r>
            <w:r>
              <w:fldChar w:fldCharType="end"/>
            </w:r>
          </w:hyperlink>
        </w:p>
        <w:p w14:paraId="5EDF59B5" w14:textId="77777777" w:rsidR="00FC6324" w:rsidRDefault="00FC6324">
          <w:pPr>
            <w:pStyle w:val="TOC2"/>
            <w:tabs>
              <w:tab w:val="right" w:leader="dot" w:pos="8788"/>
            </w:tabs>
            <w:ind w:left="480" w:firstLine="480"/>
          </w:pPr>
          <w:hyperlink w:anchor="_Toc12330" w:history="1">
            <w:r>
              <w:t xml:space="preserve">1.3 </w:t>
            </w:r>
            <w:r>
              <w:rPr>
                <w:rFonts w:hint="eastAsia"/>
              </w:rPr>
              <w:t xml:space="preserve"> </w:t>
            </w:r>
            <w:r>
              <w:t>研究内容与技术路线</w:t>
            </w:r>
            <w:r>
              <w:tab/>
            </w:r>
            <w:r>
              <w:fldChar w:fldCharType="begin"/>
            </w:r>
            <w:r>
              <w:instrText xml:space="preserve"> PAGEREF _Toc12330 \h </w:instrText>
            </w:r>
            <w:r>
              <w:fldChar w:fldCharType="separate"/>
            </w:r>
            <w:r>
              <w:t>3</w:t>
            </w:r>
            <w:r>
              <w:fldChar w:fldCharType="end"/>
            </w:r>
          </w:hyperlink>
        </w:p>
        <w:p w14:paraId="39816B11" w14:textId="77777777" w:rsidR="00FC6324" w:rsidRDefault="00FC6324">
          <w:pPr>
            <w:pStyle w:val="TOC3"/>
            <w:tabs>
              <w:tab w:val="right" w:leader="dot" w:pos="8788"/>
            </w:tabs>
            <w:ind w:left="960" w:firstLine="480"/>
          </w:pPr>
          <w:hyperlink w:anchor="_Toc283" w:history="1">
            <w:r>
              <w:t>1.3.1</w:t>
            </w:r>
            <w:r>
              <w:rPr>
                <w:rFonts w:hint="eastAsia"/>
              </w:rPr>
              <w:t xml:space="preserve"> </w:t>
            </w:r>
            <w:r>
              <w:t xml:space="preserve"> </w:t>
            </w:r>
            <w:r>
              <w:t>研究内容</w:t>
            </w:r>
            <w:r>
              <w:tab/>
            </w:r>
            <w:r>
              <w:fldChar w:fldCharType="begin"/>
            </w:r>
            <w:r>
              <w:instrText xml:space="preserve"> PAGEREF _Toc283 \h </w:instrText>
            </w:r>
            <w:r>
              <w:fldChar w:fldCharType="separate"/>
            </w:r>
            <w:r>
              <w:t>3</w:t>
            </w:r>
            <w:r>
              <w:fldChar w:fldCharType="end"/>
            </w:r>
          </w:hyperlink>
        </w:p>
        <w:p w14:paraId="34F53DBF" w14:textId="77777777" w:rsidR="00FC6324" w:rsidRDefault="00FC6324">
          <w:pPr>
            <w:pStyle w:val="TOC3"/>
            <w:tabs>
              <w:tab w:val="right" w:leader="dot" w:pos="8788"/>
            </w:tabs>
            <w:ind w:left="960" w:firstLine="480"/>
          </w:pPr>
          <w:hyperlink w:anchor="_Toc40" w:history="1">
            <w:r>
              <w:t xml:space="preserve">1.3.2 </w:t>
            </w:r>
            <w:r>
              <w:rPr>
                <w:rFonts w:hint="eastAsia"/>
              </w:rPr>
              <w:t xml:space="preserve"> </w:t>
            </w:r>
            <w:r>
              <w:t>技术路线</w:t>
            </w:r>
            <w:r>
              <w:tab/>
            </w:r>
            <w:r>
              <w:fldChar w:fldCharType="begin"/>
            </w:r>
            <w:r>
              <w:instrText xml:space="preserve"> PAGEREF _Toc40 \h </w:instrText>
            </w:r>
            <w:r>
              <w:fldChar w:fldCharType="separate"/>
            </w:r>
            <w:r>
              <w:t>3</w:t>
            </w:r>
            <w:r>
              <w:fldChar w:fldCharType="end"/>
            </w:r>
          </w:hyperlink>
        </w:p>
        <w:p w14:paraId="3F4EA8AC" w14:textId="77777777" w:rsidR="00FC6324" w:rsidRDefault="00FC6324">
          <w:pPr>
            <w:pStyle w:val="TOC2"/>
            <w:tabs>
              <w:tab w:val="right" w:leader="dot" w:pos="8788"/>
            </w:tabs>
            <w:ind w:left="480" w:firstLine="480"/>
          </w:pPr>
          <w:hyperlink w:anchor="_Toc12947" w:history="1">
            <w:r>
              <w:t>1.4</w:t>
            </w:r>
            <w:r>
              <w:rPr>
                <w:rFonts w:hint="eastAsia"/>
              </w:rPr>
              <w:t xml:space="preserve"> </w:t>
            </w:r>
            <w:r>
              <w:t xml:space="preserve"> </w:t>
            </w:r>
            <w:r>
              <w:t>论文结构安排</w:t>
            </w:r>
            <w:r>
              <w:tab/>
            </w:r>
            <w:r>
              <w:fldChar w:fldCharType="begin"/>
            </w:r>
            <w:r>
              <w:instrText xml:space="preserve"> PAGEREF _Toc12947 \h </w:instrText>
            </w:r>
            <w:r>
              <w:fldChar w:fldCharType="separate"/>
            </w:r>
            <w:r>
              <w:t>4</w:t>
            </w:r>
            <w:r>
              <w:fldChar w:fldCharType="end"/>
            </w:r>
          </w:hyperlink>
        </w:p>
        <w:p w14:paraId="47A9919F" w14:textId="77777777" w:rsidR="00FC6324" w:rsidRDefault="00FC6324">
          <w:pPr>
            <w:pStyle w:val="TOC1"/>
            <w:tabs>
              <w:tab w:val="right" w:leader="dot" w:pos="8788"/>
            </w:tabs>
            <w:ind w:firstLine="480"/>
          </w:pPr>
          <w:hyperlink w:anchor="_Toc15629" w:history="1">
            <w:r>
              <w:t>第</w:t>
            </w:r>
            <w:r>
              <w:t>2</w:t>
            </w:r>
            <w:r>
              <w:t>章</w:t>
            </w:r>
            <w:r>
              <w:t xml:space="preserve"> </w:t>
            </w:r>
            <w:r>
              <w:t>相关技术与理论基础</w:t>
            </w:r>
            <w:r>
              <w:tab/>
            </w:r>
            <w:r>
              <w:fldChar w:fldCharType="begin"/>
            </w:r>
            <w:r>
              <w:instrText xml:space="preserve"> PAGEREF _Toc15629 \h </w:instrText>
            </w:r>
            <w:r>
              <w:fldChar w:fldCharType="separate"/>
            </w:r>
            <w:r>
              <w:t>5</w:t>
            </w:r>
            <w:r>
              <w:fldChar w:fldCharType="end"/>
            </w:r>
          </w:hyperlink>
        </w:p>
        <w:p w14:paraId="4F445102" w14:textId="77777777" w:rsidR="00FC6324" w:rsidRDefault="00FC6324">
          <w:pPr>
            <w:pStyle w:val="TOC2"/>
            <w:tabs>
              <w:tab w:val="right" w:leader="dot" w:pos="8788"/>
            </w:tabs>
            <w:ind w:left="480" w:firstLine="480"/>
          </w:pPr>
          <w:hyperlink w:anchor="_Toc26397" w:history="1">
            <w:r>
              <w:t xml:space="preserve">2.1 </w:t>
            </w:r>
            <w:r>
              <w:rPr>
                <w:rFonts w:hint="eastAsia"/>
              </w:rPr>
              <w:t xml:space="preserve"> </w:t>
            </w:r>
            <w:r>
              <w:t>前后端分离架构</w:t>
            </w:r>
            <w:r>
              <w:tab/>
            </w:r>
            <w:r>
              <w:fldChar w:fldCharType="begin"/>
            </w:r>
            <w:r>
              <w:instrText xml:space="preserve"> PAGEREF _Toc26397 \h </w:instrText>
            </w:r>
            <w:r>
              <w:fldChar w:fldCharType="separate"/>
            </w:r>
            <w:r>
              <w:t>5</w:t>
            </w:r>
            <w:r>
              <w:fldChar w:fldCharType="end"/>
            </w:r>
          </w:hyperlink>
        </w:p>
        <w:p w14:paraId="0AE4A82D" w14:textId="77777777" w:rsidR="00FC6324" w:rsidRDefault="00FC6324">
          <w:pPr>
            <w:pStyle w:val="TOC2"/>
            <w:tabs>
              <w:tab w:val="right" w:leader="dot" w:pos="8788"/>
            </w:tabs>
            <w:ind w:left="480" w:firstLine="480"/>
          </w:pPr>
          <w:hyperlink w:anchor="_Toc16488" w:history="1">
            <w:r>
              <w:t xml:space="preserve">2.2 </w:t>
            </w:r>
            <w:r>
              <w:rPr>
                <w:rFonts w:hint="eastAsia"/>
              </w:rPr>
              <w:t xml:space="preserve"> </w:t>
            </w:r>
            <w:r>
              <w:t>流媒体传输相关技术</w:t>
            </w:r>
            <w:r>
              <w:tab/>
            </w:r>
            <w:r>
              <w:fldChar w:fldCharType="begin"/>
            </w:r>
            <w:r>
              <w:instrText xml:space="preserve"> PAGEREF _Toc16488 \h </w:instrText>
            </w:r>
            <w:r>
              <w:fldChar w:fldCharType="separate"/>
            </w:r>
            <w:r>
              <w:t>5</w:t>
            </w:r>
            <w:r>
              <w:fldChar w:fldCharType="end"/>
            </w:r>
          </w:hyperlink>
        </w:p>
        <w:p w14:paraId="01146FCA" w14:textId="77777777" w:rsidR="00FC6324" w:rsidRDefault="00FC6324">
          <w:pPr>
            <w:pStyle w:val="TOC3"/>
            <w:tabs>
              <w:tab w:val="right" w:leader="dot" w:pos="8788"/>
            </w:tabs>
            <w:ind w:left="960" w:firstLine="480"/>
          </w:pPr>
          <w:hyperlink w:anchor="_Toc21061" w:history="1">
            <w:r>
              <w:t xml:space="preserve">2.2.1 </w:t>
            </w:r>
            <w:r>
              <w:rPr>
                <w:rFonts w:hint="eastAsia"/>
              </w:rPr>
              <w:t xml:space="preserve"> </w:t>
            </w:r>
            <w:r>
              <w:t xml:space="preserve">WebRTC </w:t>
            </w:r>
            <w:r>
              <w:t>协议</w:t>
            </w:r>
            <w:r>
              <w:tab/>
            </w:r>
            <w:r>
              <w:fldChar w:fldCharType="begin"/>
            </w:r>
            <w:r>
              <w:instrText xml:space="preserve"> PAGEREF _Toc21061 \h </w:instrText>
            </w:r>
            <w:r>
              <w:fldChar w:fldCharType="separate"/>
            </w:r>
            <w:r>
              <w:t>5</w:t>
            </w:r>
            <w:r>
              <w:fldChar w:fldCharType="end"/>
            </w:r>
          </w:hyperlink>
        </w:p>
        <w:p w14:paraId="081136A8" w14:textId="77777777" w:rsidR="00FC6324" w:rsidRDefault="00FC6324">
          <w:pPr>
            <w:pStyle w:val="TOC3"/>
            <w:tabs>
              <w:tab w:val="right" w:leader="dot" w:pos="8788"/>
            </w:tabs>
            <w:ind w:left="960" w:firstLine="480"/>
          </w:pPr>
          <w:hyperlink w:anchor="_Toc5858" w:history="1">
            <w:r>
              <w:t>2.2.2</w:t>
            </w:r>
            <w:r>
              <w:rPr>
                <w:rFonts w:hint="eastAsia"/>
              </w:rPr>
              <w:t xml:space="preserve"> </w:t>
            </w:r>
            <w:r>
              <w:t xml:space="preserve"> WHIP/WHEP </w:t>
            </w:r>
            <w:r>
              <w:t>接入机制</w:t>
            </w:r>
            <w:r>
              <w:tab/>
            </w:r>
            <w:r>
              <w:fldChar w:fldCharType="begin"/>
            </w:r>
            <w:r>
              <w:instrText xml:space="preserve"> PAGEREF _Toc5858 \h </w:instrText>
            </w:r>
            <w:r>
              <w:fldChar w:fldCharType="separate"/>
            </w:r>
            <w:r>
              <w:t>5</w:t>
            </w:r>
            <w:r>
              <w:fldChar w:fldCharType="end"/>
            </w:r>
          </w:hyperlink>
        </w:p>
        <w:p w14:paraId="176A8D32" w14:textId="77777777" w:rsidR="00FC6324" w:rsidRDefault="00FC6324">
          <w:pPr>
            <w:pStyle w:val="TOC2"/>
            <w:tabs>
              <w:tab w:val="right" w:leader="dot" w:pos="8788"/>
            </w:tabs>
            <w:ind w:left="480" w:firstLine="480"/>
          </w:pPr>
          <w:hyperlink w:anchor="_Toc8220" w:history="1">
            <w:r>
              <w:t xml:space="preserve">2.3 </w:t>
            </w:r>
            <w:r>
              <w:rPr>
                <w:rFonts w:hint="eastAsia"/>
              </w:rPr>
              <w:t xml:space="preserve"> </w:t>
            </w:r>
            <w:r>
              <w:t>系统开发技术</w:t>
            </w:r>
            <w:r>
              <w:tab/>
            </w:r>
            <w:r>
              <w:fldChar w:fldCharType="begin"/>
            </w:r>
            <w:r>
              <w:instrText xml:space="preserve"> PAGEREF _Toc8220 \h </w:instrText>
            </w:r>
            <w:r>
              <w:fldChar w:fldCharType="separate"/>
            </w:r>
            <w:r>
              <w:t>6</w:t>
            </w:r>
            <w:r>
              <w:fldChar w:fldCharType="end"/>
            </w:r>
          </w:hyperlink>
        </w:p>
        <w:p w14:paraId="6DB7850D" w14:textId="77777777" w:rsidR="00FC6324" w:rsidRDefault="00FC6324">
          <w:pPr>
            <w:pStyle w:val="TOC3"/>
            <w:tabs>
              <w:tab w:val="right" w:leader="dot" w:pos="8788"/>
            </w:tabs>
            <w:ind w:left="960" w:firstLine="480"/>
          </w:pPr>
          <w:hyperlink w:anchor="_Toc28207" w:history="1">
            <w:r>
              <w:t>2.3.1</w:t>
            </w:r>
            <w:r>
              <w:rPr>
                <w:rFonts w:hint="eastAsia"/>
              </w:rPr>
              <w:t xml:space="preserve"> </w:t>
            </w:r>
            <w:r>
              <w:t xml:space="preserve"> FastAPI</w:t>
            </w:r>
            <w:r>
              <w:t>后端框架</w:t>
            </w:r>
            <w:r>
              <w:tab/>
            </w:r>
            <w:r>
              <w:fldChar w:fldCharType="begin"/>
            </w:r>
            <w:r>
              <w:instrText xml:space="preserve"> PAGEREF _Toc28207 \h </w:instrText>
            </w:r>
            <w:r>
              <w:fldChar w:fldCharType="separate"/>
            </w:r>
            <w:r>
              <w:t>6</w:t>
            </w:r>
            <w:r>
              <w:fldChar w:fldCharType="end"/>
            </w:r>
          </w:hyperlink>
        </w:p>
        <w:p w14:paraId="347829AA" w14:textId="77777777" w:rsidR="00FC6324" w:rsidRDefault="00FC6324">
          <w:pPr>
            <w:pStyle w:val="TOC3"/>
            <w:tabs>
              <w:tab w:val="right" w:leader="dot" w:pos="8788"/>
            </w:tabs>
            <w:ind w:left="960" w:firstLine="480"/>
          </w:pPr>
          <w:hyperlink w:anchor="_Toc14813" w:history="1">
            <w:r>
              <w:t>2.3.2</w:t>
            </w:r>
            <w:r>
              <w:rPr>
                <w:rFonts w:hint="eastAsia"/>
              </w:rPr>
              <w:t xml:space="preserve"> </w:t>
            </w:r>
            <w:r>
              <w:t xml:space="preserve"> Vue3+Vite</w:t>
            </w:r>
            <w:r>
              <w:t>前端框架</w:t>
            </w:r>
            <w:r>
              <w:tab/>
            </w:r>
            <w:r>
              <w:fldChar w:fldCharType="begin"/>
            </w:r>
            <w:r>
              <w:instrText xml:space="preserve"> PAGEREF _Toc14813 \h </w:instrText>
            </w:r>
            <w:r>
              <w:fldChar w:fldCharType="separate"/>
            </w:r>
            <w:r>
              <w:t>6</w:t>
            </w:r>
            <w:r>
              <w:fldChar w:fldCharType="end"/>
            </w:r>
          </w:hyperlink>
        </w:p>
        <w:p w14:paraId="00E32A37" w14:textId="77777777" w:rsidR="00FC6324" w:rsidRDefault="00FC6324">
          <w:pPr>
            <w:pStyle w:val="TOC3"/>
            <w:tabs>
              <w:tab w:val="right" w:leader="dot" w:pos="8788"/>
            </w:tabs>
            <w:ind w:left="960" w:firstLine="480"/>
          </w:pPr>
          <w:hyperlink w:anchor="_Toc7056" w:history="1">
            <w:r>
              <w:t>2.3.3</w:t>
            </w:r>
            <w:r>
              <w:rPr>
                <w:rFonts w:hint="eastAsia"/>
              </w:rPr>
              <w:t xml:space="preserve"> </w:t>
            </w:r>
            <w:r>
              <w:t xml:space="preserve"> MediaMTX</w:t>
            </w:r>
            <w:r>
              <w:t>流媒体服务</w:t>
            </w:r>
            <w:r>
              <w:tab/>
            </w:r>
            <w:r>
              <w:fldChar w:fldCharType="begin"/>
            </w:r>
            <w:r>
              <w:instrText xml:space="preserve"> PAGEREF _Toc7056 \h </w:instrText>
            </w:r>
            <w:r>
              <w:fldChar w:fldCharType="separate"/>
            </w:r>
            <w:r>
              <w:t>6</w:t>
            </w:r>
            <w:r>
              <w:fldChar w:fldCharType="end"/>
            </w:r>
          </w:hyperlink>
        </w:p>
        <w:p w14:paraId="25D73016" w14:textId="77777777" w:rsidR="00FC6324" w:rsidRDefault="00FC6324">
          <w:pPr>
            <w:pStyle w:val="TOC1"/>
            <w:tabs>
              <w:tab w:val="right" w:leader="dot" w:pos="8788"/>
            </w:tabs>
            <w:ind w:firstLine="480"/>
          </w:pPr>
          <w:hyperlink w:anchor="_Toc13555" w:history="1">
            <w:r>
              <w:t>第</w:t>
            </w:r>
            <w:r>
              <w:t>3</w:t>
            </w:r>
            <w:r>
              <w:t>章</w:t>
            </w:r>
            <w:r>
              <w:t xml:space="preserve"> </w:t>
            </w:r>
            <w:r>
              <w:t>系统需求分析</w:t>
            </w:r>
            <w:r>
              <w:tab/>
            </w:r>
            <w:r>
              <w:fldChar w:fldCharType="begin"/>
            </w:r>
            <w:r>
              <w:instrText xml:space="preserve"> PAGEREF _Toc13555 \h </w:instrText>
            </w:r>
            <w:r>
              <w:fldChar w:fldCharType="separate"/>
            </w:r>
            <w:r>
              <w:t>8</w:t>
            </w:r>
            <w:r>
              <w:fldChar w:fldCharType="end"/>
            </w:r>
          </w:hyperlink>
        </w:p>
        <w:p w14:paraId="4B5C86FF" w14:textId="77777777" w:rsidR="00FC6324" w:rsidRDefault="00FC6324">
          <w:pPr>
            <w:pStyle w:val="TOC2"/>
            <w:tabs>
              <w:tab w:val="right" w:leader="dot" w:pos="8788"/>
            </w:tabs>
            <w:ind w:left="480" w:firstLine="480"/>
          </w:pPr>
          <w:hyperlink w:anchor="_Toc18242" w:history="1">
            <w:r>
              <w:t xml:space="preserve">3.1 </w:t>
            </w:r>
            <w:r>
              <w:rPr>
                <w:rFonts w:hint="eastAsia"/>
              </w:rPr>
              <w:t xml:space="preserve"> </w:t>
            </w:r>
            <w:r>
              <w:t>系统建设目标</w:t>
            </w:r>
            <w:r>
              <w:tab/>
            </w:r>
            <w:r>
              <w:fldChar w:fldCharType="begin"/>
            </w:r>
            <w:r>
              <w:instrText xml:space="preserve"> PAGEREF _Toc18242 \h </w:instrText>
            </w:r>
            <w:r>
              <w:fldChar w:fldCharType="separate"/>
            </w:r>
            <w:r>
              <w:t>8</w:t>
            </w:r>
            <w:r>
              <w:fldChar w:fldCharType="end"/>
            </w:r>
          </w:hyperlink>
        </w:p>
        <w:p w14:paraId="37B3C329" w14:textId="77777777" w:rsidR="00FC6324" w:rsidRDefault="00FC6324">
          <w:pPr>
            <w:pStyle w:val="TOC2"/>
            <w:tabs>
              <w:tab w:val="right" w:leader="dot" w:pos="8788"/>
            </w:tabs>
            <w:ind w:left="480" w:firstLine="480"/>
          </w:pPr>
          <w:hyperlink w:anchor="_Toc26401" w:history="1">
            <w:r>
              <w:t>3.2</w:t>
            </w:r>
            <w:r>
              <w:rPr>
                <w:rFonts w:hint="eastAsia"/>
              </w:rPr>
              <w:t xml:space="preserve"> </w:t>
            </w:r>
            <w:r>
              <w:t xml:space="preserve"> </w:t>
            </w:r>
            <w:r>
              <w:t>业务场景分析</w:t>
            </w:r>
            <w:r>
              <w:tab/>
            </w:r>
            <w:r>
              <w:fldChar w:fldCharType="begin"/>
            </w:r>
            <w:r>
              <w:instrText xml:space="preserve"> PAGEREF _Toc26401 \h </w:instrText>
            </w:r>
            <w:r>
              <w:fldChar w:fldCharType="separate"/>
            </w:r>
            <w:r>
              <w:t>8</w:t>
            </w:r>
            <w:r>
              <w:fldChar w:fldCharType="end"/>
            </w:r>
          </w:hyperlink>
        </w:p>
        <w:p w14:paraId="0652C7E0" w14:textId="77777777" w:rsidR="00FC6324" w:rsidRDefault="00FC6324">
          <w:pPr>
            <w:pStyle w:val="TOC2"/>
            <w:tabs>
              <w:tab w:val="right" w:leader="dot" w:pos="8788"/>
            </w:tabs>
            <w:ind w:left="480" w:firstLine="480"/>
          </w:pPr>
          <w:hyperlink w:anchor="_Toc27792" w:history="1">
            <w:r>
              <w:t xml:space="preserve">3.3 </w:t>
            </w:r>
            <w:r>
              <w:rPr>
                <w:rFonts w:hint="eastAsia"/>
              </w:rPr>
              <w:t xml:space="preserve"> </w:t>
            </w:r>
            <w:r>
              <w:t>功能需求分析</w:t>
            </w:r>
            <w:r>
              <w:tab/>
            </w:r>
            <w:r>
              <w:fldChar w:fldCharType="begin"/>
            </w:r>
            <w:r>
              <w:instrText xml:space="preserve"> PAGEREF _Toc27792 \h </w:instrText>
            </w:r>
            <w:r>
              <w:fldChar w:fldCharType="separate"/>
            </w:r>
            <w:r>
              <w:t>9</w:t>
            </w:r>
            <w:r>
              <w:fldChar w:fldCharType="end"/>
            </w:r>
          </w:hyperlink>
        </w:p>
        <w:p w14:paraId="30CA96E5" w14:textId="77777777" w:rsidR="00FC6324" w:rsidRDefault="00FC6324">
          <w:pPr>
            <w:pStyle w:val="TOC3"/>
            <w:tabs>
              <w:tab w:val="right" w:leader="dot" w:pos="8788"/>
            </w:tabs>
            <w:ind w:left="960" w:firstLine="480"/>
          </w:pPr>
          <w:hyperlink w:anchor="_Toc12493" w:history="1">
            <w:r>
              <w:t>3.3.1</w:t>
            </w:r>
            <w:r>
              <w:rPr>
                <w:rFonts w:hint="eastAsia"/>
              </w:rPr>
              <w:t xml:space="preserve"> </w:t>
            </w:r>
            <w:r>
              <w:t xml:space="preserve"> </w:t>
            </w:r>
            <w:r>
              <w:t>用户登录与权限管理需求</w:t>
            </w:r>
            <w:r>
              <w:tab/>
            </w:r>
            <w:r>
              <w:fldChar w:fldCharType="begin"/>
            </w:r>
            <w:r>
              <w:instrText xml:space="preserve"> PAGEREF _Toc12493 \h </w:instrText>
            </w:r>
            <w:r>
              <w:fldChar w:fldCharType="separate"/>
            </w:r>
            <w:r>
              <w:t>9</w:t>
            </w:r>
            <w:r>
              <w:fldChar w:fldCharType="end"/>
            </w:r>
          </w:hyperlink>
        </w:p>
        <w:p w14:paraId="670BA3B5" w14:textId="77777777" w:rsidR="00FC6324" w:rsidRDefault="00FC6324">
          <w:pPr>
            <w:pStyle w:val="TOC3"/>
            <w:tabs>
              <w:tab w:val="right" w:leader="dot" w:pos="8788"/>
            </w:tabs>
            <w:ind w:left="960" w:firstLine="480"/>
          </w:pPr>
          <w:hyperlink w:anchor="_Toc7018" w:history="1">
            <w:r>
              <w:t xml:space="preserve">3.3.2 </w:t>
            </w:r>
            <w:r>
              <w:rPr>
                <w:rFonts w:hint="eastAsia"/>
              </w:rPr>
              <w:t xml:space="preserve"> </w:t>
            </w:r>
            <w:r>
              <w:t>设备注册与在线状态管理需求</w:t>
            </w:r>
            <w:r>
              <w:tab/>
            </w:r>
            <w:r>
              <w:fldChar w:fldCharType="begin"/>
            </w:r>
            <w:r>
              <w:instrText xml:space="preserve"> PAGEREF _Toc7018 \h </w:instrText>
            </w:r>
            <w:r>
              <w:fldChar w:fldCharType="separate"/>
            </w:r>
            <w:r>
              <w:t>9</w:t>
            </w:r>
            <w:r>
              <w:fldChar w:fldCharType="end"/>
            </w:r>
          </w:hyperlink>
        </w:p>
        <w:p w14:paraId="449452C3" w14:textId="77777777" w:rsidR="00FC6324" w:rsidRDefault="00FC6324">
          <w:pPr>
            <w:pStyle w:val="TOC3"/>
            <w:tabs>
              <w:tab w:val="right" w:leader="dot" w:pos="8788"/>
            </w:tabs>
            <w:ind w:left="960" w:firstLine="480"/>
          </w:pPr>
          <w:hyperlink w:anchor="_Toc22208" w:history="1">
            <w:r>
              <w:t xml:space="preserve">3.3.3 </w:t>
            </w:r>
            <w:r>
              <w:rPr>
                <w:rFonts w:hint="eastAsia"/>
              </w:rPr>
              <w:t xml:space="preserve"> </w:t>
            </w:r>
            <w:r>
              <w:t>实时视频预览需求</w:t>
            </w:r>
            <w:r>
              <w:tab/>
            </w:r>
            <w:r>
              <w:fldChar w:fldCharType="begin"/>
            </w:r>
            <w:r>
              <w:instrText xml:space="preserve"> PAGEREF _Toc22208 \h </w:instrText>
            </w:r>
            <w:r>
              <w:fldChar w:fldCharType="separate"/>
            </w:r>
            <w:r>
              <w:t>9</w:t>
            </w:r>
            <w:r>
              <w:fldChar w:fldCharType="end"/>
            </w:r>
          </w:hyperlink>
        </w:p>
        <w:p w14:paraId="0937CDEC" w14:textId="77777777" w:rsidR="00FC6324" w:rsidRDefault="00FC6324">
          <w:pPr>
            <w:pStyle w:val="TOC2"/>
            <w:tabs>
              <w:tab w:val="right" w:leader="dot" w:pos="8788"/>
            </w:tabs>
            <w:ind w:left="480" w:firstLine="480"/>
          </w:pPr>
          <w:hyperlink w:anchor="_Toc4009" w:history="1">
            <w:r>
              <w:t>3.4</w:t>
            </w:r>
            <w:r>
              <w:rPr>
                <w:rFonts w:hint="eastAsia"/>
              </w:rPr>
              <w:t xml:space="preserve"> </w:t>
            </w:r>
            <w:r>
              <w:t xml:space="preserve"> </w:t>
            </w:r>
            <w:r>
              <w:t>非功能需求分析</w:t>
            </w:r>
            <w:r>
              <w:tab/>
            </w:r>
            <w:r>
              <w:fldChar w:fldCharType="begin"/>
            </w:r>
            <w:r>
              <w:instrText xml:space="preserve"> PAGEREF _Toc4009 \h </w:instrText>
            </w:r>
            <w:r>
              <w:fldChar w:fldCharType="separate"/>
            </w:r>
            <w:r>
              <w:t>10</w:t>
            </w:r>
            <w:r>
              <w:fldChar w:fldCharType="end"/>
            </w:r>
          </w:hyperlink>
        </w:p>
        <w:p w14:paraId="3CE38A5C" w14:textId="77777777" w:rsidR="00FC6324" w:rsidRDefault="00FC6324">
          <w:pPr>
            <w:pStyle w:val="TOC3"/>
            <w:tabs>
              <w:tab w:val="right" w:leader="dot" w:pos="8788"/>
            </w:tabs>
            <w:ind w:left="960" w:firstLine="480"/>
          </w:pPr>
          <w:hyperlink w:anchor="_Toc20190" w:history="1">
            <w:r>
              <w:t xml:space="preserve">3.4.1 </w:t>
            </w:r>
            <w:r>
              <w:rPr>
                <w:rFonts w:hint="eastAsia"/>
              </w:rPr>
              <w:t xml:space="preserve"> </w:t>
            </w:r>
            <w:r>
              <w:t>实时性需求</w:t>
            </w:r>
            <w:r>
              <w:tab/>
            </w:r>
            <w:r>
              <w:fldChar w:fldCharType="begin"/>
            </w:r>
            <w:r>
              <w:instrText xml:space="preserve"> PAGEREF _Toc20190 \h </w:instrText>
            </w:r>
            <w:r>
              <w:fldChar w:fldCharType="separate"/>
            </w:r>
            <w:r>
              <w:t>10</w:t>
            </w:r>
            <w:r>
              <w:fldChar w:fldCharType="end"/>
            </w:r>
          </w:hyperlink>
        </w:p>
        <w:p w14:paraId="003FCB09" w14:textId="77777777" w:rsidR="00FC6324" w:rsidRDefault="00FC6324">
          <w:pPr>
            <w:pStyle w:val="TOC3"/>
            <w:tabs>
              <w:tab w:val="right" w:leader="dot" w:pos="8788"/>
            </w:tabs>
            <w:ind w:left="960" w:firstLine="480"/>
          </w:pPr>
          <w:hyperlink w:anchor="_Toc4962" w:history="1">
            <w:r>
              <w:t>3.4.2</w:t>
            </w:r>
            <w:r>
              <w:rPr>
                <w:rFonts w:hint="eastAsia"/>
              </w:rPr>
              <w:t xml:space="preserve"> </w:t>
            </w:r>
            <w:r>
              <w:t xml:space="preserve"> </w:t>
            </w:r>
            <w:r>
              <w:t>稳定性需求</w:t>
            </w:r>
            <w:r>
              <w:tab/>
            </w:r>
            <w:r>
              <w:fldChar w:fldCharType="begin"/>
            </w:r>
            <w:r>
              <w:instrText xml:space="preserve"> PAGEREF _Toc4962 \h </w:instrText>
            </w:r>
            <w:r>
              <w:fldChar w:fldCharType="separate"/>
            </w:r>
            <w:r>
              <w:t>10</w:t>
            </w:r>
            <w:r>
              <w:fldChar w:fldCharType="end"/>
            </w:r>
          </w:hyperlink>
        </w:p>
        <w:p w14:paraId="2A5CC30E" w14:textId="77777777" w:rsidR="00FC6324" w:rsidRDefault="00FC6324">
          <w:pPr>
            <w:pStyle w:val="TOC3"/>
            <w:tabs>
              <w:tab w:val="right" w:leader="dot" w:pos="8788"/>
            </w:tabs>
            <w:ind w:left="960" w:firstLine="480"/>
          </w:pPr>
          <w:hyperlink w:anchor="_Toc16286" w:history="1">
            <w:r>
              <w:t xml:space="preserve">3.4.3 </w:t>
            </w:r>
            <w:r>
              <w:rPr>
                <w:rFonts w:hint="eastAsia"/>
              </w:rPr>
              <w:t xml:space="preserve"> </w:t>
            </w:r>
            <w:r>
              <w:t>可扩展性与可维护性需求</w:t>
            </w:r>
            <w:r>
              <w:tab/>
            </w:r>
            <w:r>
              <w:fldChar w:fldCharType="begin"/>
            </w:r>
            <w:r>
              <w:instrText xml:space="preserve"> PAGEREF _Toc16286 \h </w:instrText>
            </w:r>
            <w:r>
              <w:fldChar w:fldCharType="separate"/>
            </w:r>
            <w:r>
              <w:t>10</w:t>
            </w:r>
            <w:r>
              <w:fldChar w:fldCharType="end"/>
            </w:r>
          </w:hyperlink>
        </w:p>
        <w:p w14:paraId="43B3BF10" w14:textId="77777777" w:rsidR="00FC6324" w:rsidRDefault="00FC6324">
          <w:pPr>
            <w:pStyle w:val="TOC2"/>
            <w:tabs>
              <w:tab w:val="right" w:leader="dot" w:pos="8788"/>
            </w:tabs>
            <w:ind w:left="480" w:firstLine="480"/>
          </w:pPr>
          <w:hyperlink w:anchor="_Toc3326" w:history="1">
            <w:r>
              <w:t>3.5</w:t>
            </w:r>
            <w:r>
              <w:rPr>
                <w:rFonts w:hint="eastAsia"/>
              </w:rPr>
              <w:t xml:space="preserve"> </w:t>
            </w:r>
            <w:r>
              <w:t xml:space="preserve"> </w:t>
            </w:r>
            <w:r>
              <w:t>可行性分析</w:t>
            </w:r>
            <w:r>
              <w:tab/>
            </w:r>
            <w:r>
              <w:fldChar w:fldCharType="begin"/>
            </w:r>
            <w:r>
              <w:instrText xml:space="preserve"> PAGEREF _Toc3326 \h </w:instrText>
            </w:r>
            <w:r>
              <w:fldChar w:fldCharType="separate"/>
            </w:r>
            <w:r>
              <w:t>10</w:t>
            </w:r>
            <w:r>
              <w:fldChar w:fldCharType="end"/>
            </w:r>
          </w:hyperlink>
        </w:p>
        <w:p w14:paraId="61B59BE8" w14:textId="77777777" w:rsidR="00FC6324" w:rsidRDefault="00FC6324">
          <w:pPr>
            <w:pStyle w:val="TOC1"/>
            <w:tabs>
              <w:tab w:val="right" w:leader="dot" w:pos="8788"/>
            </w:tabs>
            <w:ind w:firstLine="480"/>
          </w:pPr>
          <w:hyperlink w:anchor="_Toc12369" w:history="1">
            <w:r>
              <w:t>第</w:t>
            </w:r>
            <w:r>
              <w:t>4</w:t>
            </w:r>
            <w:r>
              <w:t>章</w:t>
            </w:r>
            <w:r>
              <w:t xml:space="preserve"> </w:t>
            </w:r>
            <w:r>
              <w:t>系统总体设计</w:t>
            </w:r>
            <w:r>
              <w:tab/>
            </w:r>
            <w:r>
              <w:fldChar w:fldCharType="begin"/>
            </w:r>
            <w:r>
              <w:instrText xml:space="preserve"> PAGEREF _Toc12369 \h </w:instrText>
            </w:r>
            <w:r>
              <w:fldChar w:fldCharType="separate"/>
            </w:r>
            <w:r>
              <w:t>12</w:t>
            </w:r>
            <w:r>
              <w:fldChar w:fldCharType="end"/>
            </w:r>
          </w:hyperlink>
        </w:p>
        <w:p w14:paraId="0F2AFDFC" w14:textId="77777777" w:rsidR="00FC6324" w:rsidRDefault="00FC6324">
          <w:pPr>
            <w:pStyle w:val="TOC2"/>
            <w:tabs>
              <w:tab w:val="right" w:leader="dot" w:pos="8788"/>
            </w:tabs>
            <w:ind w:left="480" w:firstLine="480"/>
          </w:pPr>
          <w:hyperlink w:anchor="_Toc24307" w:history="1">
            <w:r>
              <w:t>4.1</w:t>
            </w:r>
            <w:r>
              <w:rPr>
                <w:rFonts w:hint="eastAsia"/>
              </w:rPr>
              <w:t xml:space="preserve"> </w:t>
            </w:r>
            <w:r>
              <w:t xml:space="preserve"> </w:t>
            </w:r>
            <w:r>
              <w:t>总体架构设计</w:t>
            </w:r>
            <w:r>
              <w:tab/>
            </w:r>
            <w:r>
              <w:fldChar w:fldCharType="begin"/>
            </w:r>
            <w:r>
              <w:instrText xml:space="preserve"> PAGEREF _Toc24307 \h </w:instrText>
            </w:r>
            <w:r>
              <w:fldChar w:fldCharType="separate"/>
            </w:r>
            <w:r>
              <w:t>12</w:t>
            </w:r>
            <w:r>
              <w:fldChar w:fldCharType="end"/>
            </w:r>
          </w:hyperlink>
        </w:p>
        <w:p w14:paraId="7F5E52D5" w14:textId="77777777" w:rsidR="00FC6324" w:rsidRDefault="00FC6324">
          <w:pPr>
            <w:pStyle w:val="TOC2"/>
            <w:tabs>
              <w:tab w:val="right" w:leader="dot" w:pos="8788"/>
            </w:tabs>
            <w:ind w:left="480" w:firstLine="480"/>
          </w:pPr>
          <w:hyperlink w:anchor="_Toc6253" w:history="1">
            <w:r>
              <w:t xml:space="preserve">4.2 </w:t>
            </w:r>
            <w:r>
              <w:rPr>
                <w:rFonts w:hint="eastAsia"/>
              </w:rPr>
              <w:t xml:space="preserve"> </w:t>
            </w:r>
            <w:r>
              <w:t>模块划分与通信关系</w:t>
            </w:r>
            <w:r>
              <w:tab/>
            </w:r>
            <w:r>
              <w:fldChar w:fldCharType="begin"/>
            </w:r>
            <w:r>
              <w:instrText xml:space="preserve"> PAGEREF _Toc6253 \h </w:instrText>
            </w:r>
            <w:r>
              <w:fldChar w:fldCharType="separate"/>
            </w:r>
            <w:r>
              <w:t>12</w:t>
            </w:r>
            <w:r>
              <w:fldChar w:fldCharType="end"/>
            </w:r>
          </w:hyperlink>
        </w:p>
        <w:p w14:paraId="609CAE9C" w14:textId="77777777" w:rsidR="00FC6324" w:rsidRDefault="00FC6324">
          <w:pPr>
            <w:pStyle w:val="TOC2"/>
            <w:tabs>
              <w:tab w:val="right" w:leader="dot" w:pos="8788"/>
            </w:tabs>
            <w:ind w:left="480" w:firstLine="480"/>
          </w:pPr>
          <w:hyperlink w:anchor="_Toc11851" w:history="1">
            <w:r>
              <w:t xml:space="preserve">4.3 </w:t>
            </w:r>
            <w:r>
              <w:rPr>
                <w:rFonts w:hint="eastAsia"/>
              </w:rPr>
              <w:t xml:space="preserve"> </w:t>
            </w:r>
            <w:r>
              <w:t>核心流程设计</w:t>
            </w:r>
            <w:r>
              <w:tab/>
            </w:r>
            <w:r>
              <w:fldChar w:fldCharType="begin"/>
            </w:r>
            <w:r>
              <w:instrText xml:space="preserve"> PAGEREF _Toc11851 \h </w:instrText>
            </w:r>
            <w:r>
              <w:fldChar w:fldCharType="separate"/>
            </w:r>
            <w:r>
              <w:t>13</w:t>
            </w:r>
            <w:r>
              <w:fldChar w:fldCharType="end"/>
            </w:r>
          </w:hyperlink>
        </w:p>
        <w:p w14:paraId="75E392FA" w14:textId="77777777" w:rsidR="00FC6324" w:rsidRDefault="00FC6324">
          <w:pPr>
            <w:pStyle w:val="TOC3"/>
            <w:tabs>
              <w:tab w:val="right" w:leader="dot" w:pos="8788"/>
            </w:tabs>
            <w:ind w:left="960" w:firstLine="480"/>
          </w:pPr>
          <w:hyperlink w:anchor="_Toc11905" w:history="1">
            <w:r>
              <w:t xml:space="preserve">4.3.1 </w:t>
            </w:r>
            <w:r>
              <w:rPr>
                <w:rFonts w:hint="eastAsia"/>
              </w:rPr>
              <w:t xml:space="preserve"> </w:t>
            </w:r>
            <w:r>
              <w:t>设备注册流程</w:t>
            </w:r>
            <w:r>
              <w:tab/>
            </w:r>
            <w:r>
              <w:fldChar w:fldCharType="begin"/>
            </w:r>
            <w:r>
              <w:instrText xml:space="preserve"> PAGEREF _Toc11905 \h </w:instrText>
            </w:r>
            <w:r>
              <w:fldChar w:fldCharType="separate"/>
            </w:r>
            <w:r>
              <w:t>13</w:t>
            </w:r>
            <w:r>
              <w:fldChar w:fldCharType="end"/>
            </w:r>
          </w:hyperlink>
        </w:p>
        <w:p w14:paraId="368A67C6" w14:textId="77777777" w:rsidR="00FC6324" w:rsidRDefault="00FC6324">
          <w:pPr>
            <w:pStyle w:val="TOC3"/>
            <w:tabs>
              <w:tab w:val="right" w:leader="dot" w:pos="8788"/>
            </w:tabs>
            <w:ind w:left="960" w:firstLine="480"/>
          </w:pPr>
          <w:hyperlink w:anchor="_Toc3678" w:history="1">
            <w:r>
              <w:t xml:space="preserve">4.3.2 </w:t>
            </w:r>
            <w:r>
              <w:rPr>
                <w:rFonts w:hint="eastAsia"/>
              </w:rPr>
              <w:t xml:space="preserve"> </w:t>
            </w:r>
            <w:r>
              <w:t>心跳与在线状态更新流程</w:t>
            </w:r>
            <w:r>
              <w:tab/>
            </w:r>
            <w:r>
              <w:fldChar w:fldCharType="begin"/>
            </w:r>
            <w:r>
              <w:instrText xml:space="preserve"> PAGEREF _Toc3678 \h </w:instrText>
            </w:r>
            <w:r>
              <w:fldChar w:fldCharType="separate"/>
            </w:r>
            <w:r>
              <w:t>14</w:t>
            </w:r>
            <w:r>
              <w:fldChar w:fldCharType="end"/>
            </w:r>
          </w:hyperlink>
        </w:p>
        <w:p w14:paraId="76BBE095" w14:textId="77777777" w:rsidR="00FC6324" w:rsidRDefault="00FC6324">
          <w:pPr>
            <w:pStyle w:val="TOC3"/>
            <w:tabs>
              <w:tab w:val="right" w:leader="dot" w:pos="8788"/>
            </w:tabs>
            <w:ind w:left="960" w:firstLine="480"/>
          </w:pPr>
          <w:hyperlink w:anchor="_Toc7037" w:history="1">
            <w:r>
              <w:t>4.3.3</w:t>
            </w:r>
            <w:r>
              <w:rPr>
                <w:rFonts w:hint="eastAsia"/>
              </w:rPr>
              <w:t xml:space="preserve"> </w:t>
            </w:r>
            <w:r>
              <w:t xml:space="preserve"> </w:t>
            </w:r>
            <w:r>
              <w:t>实时推流与拉流流程</w:t>
            </w:r>
            <w:r>
              <w:tab/>
            </w:r>
            <w:r>
              <w:fldChar w:fldCharType="begin"/>
            </w:r>
            <w:r>
              <w:instrText xml:space="preserve"> PAGEREF _Toc7037 \h </w:instrText>
            </w:r>
            <w:r>
              <w:fldChar w:fldCharType="separate"/>
            </w:r>
            <w:r>
              <w:t>14</w:t>
            </w:r>
            <w:r>
              <w:fldChar w:fldCharType="end"/>
            </w:r>
          </w:hyperlink>
        </w:p>
        <w:p w14:paraId="20A3A32D" w14:textId="77777777" w:rsidR="00FC6324" w:rsidRDefault="00FC6324">
          <w:pPr>
            <w:pStyle w:val="TOC2"/>
            <w:tabs>
              <w:tab w:val="right" w:leader="dot" w:pos="8788"/>
            </w:tabs>
            <w:ind w:left="480" w:firstLine="480"/>
          </w:pPr>
          <w:hyperlink w:anchor="_Toc17260" w:history="1">
            <w:r>
              <w:t xml:space="preserve">4.4 </w:t>
            </w:r>
            <w:r>
              <w:rPr>
                <w:rFonts w:hint="eastAsia"/>
              </w:rPr>
              <w:t xml:space="preserve"> </w:t>
            </w:r>
            <w:r>
              <w:t>弱网自适应降级方案设计</w:t>
            </w:r>
            <w:r>
              <w:tab/>
            </w:r>
            <w:r>
              <w:fldChar w:fldCharType="begin"/>
            </w:r>
            <w:r>
              <w:instrText xml:space="preserve"> PAGEREF _Toc17260 \h </w:instrText>
            </w:r>
            <w:r>
              <w:fldChar w:fldCharType="separate"/>
            </w:r>
            <w:r>
              <w:t>15</w:t>
            </w:r>
            <w:r>
              <w:fldChar w:fldCharType="end"/>
            </w:r>
          </w:hyperlink>
        </w:p>
        <w:p w14:paraId="40B7B051" w14:textId="77777777" w:rsidR="00FC6324" w:rsidRDefault="00FC6324">
          <w:pPr>
            <w:pStyle w:val="TOC2"/>
            <w:tabs>
              <w:tab w:val="right" w:leader="dot" w:pos="8788"/>
            </w:tabs>
            <w:ind w:left="480" w:firstLine="480"/>
          </w:pPr>
          <w:hyperlink w:anchor="_Toc7531" w:history="1">
            <w:r>
              <w:t>4.5</w:t>
            </w:r>
            <w:r>
              <w:rPr>
                <w:rFonts w:hint="eastAsia"/>
              </w:rPr>
              <w:t xml:space="preserve"> </w:t>
            </w:r>
            <w:r>
              <w:t xml:space="preserve"> </w:t>
            </w:r>
            <w:r>
              <w:t>系统安全性设计</w:t>
            </w:r>
            <w:r>
              <w:tab/>
            </w:r>
            <w:r>
              <w:fldChar w:fldCharType="begin"/>
            </w:r>
            <w:r>
              <w:instrText xml:space="preserve"> PAGEREF _Toc7531 \h </w:instrText>
            </w:r>
            <w:r>
              <w:fldChar w:fldCharType="separate"/>
            </w:r>
            <w:r>
              <w:t>16</w:t>
            </w:r>
            <w:r>
              <w:fldChar w:fldCharType="end"/>
            </w:r>
          </w:hyperlink>
        </w:p>
        <w:p w14:paraId="61F3EB64" w14:textId="77777777" w:rsidR="00FC6324" w:rsidRDefault="00FC6324">
          <w:pPr>
            <w:pStyle w:val="TOC3"/>
            <w:tabs>
              <w:tab w:val="right" w:leader="dot" w:pos="8788"/>
            </w:tabs>
            <w:ind w:left="960" w:firstLine="480"/>
          </w:pPr>
          <w:hyperlink w:anchor="_Toc6906" w:history="1">
            <w:r>
              <w:t>4.5.1</w:t>
            </w:r>
            <w:r>
              <w:rPr>
                <w:rFonts w:hint="eastAsia"/>
              </w:rPr>
              <w:t xml:space="preserve"> </w:t>
            </w:r>
            <w:r>
              <w:t xml:space="preserve"> </w:t>
            </w:r>
            <w:r>
              <w:t>用户认证与密码保护</w:t>
            </w:r>
            <w:r>
              <w:tab/>
            </w:r>
            <w:r>
              <w:fldChar w:fldCharType="begin"/>
            </w:r>
            <w:r>
              <w:instrText xml:space="preserve"> PAGEREF _Toc6906 \h </w:instrText>
            </w:r>
            <w:r>
              <w:fldChar w:fldCharType="separate"/>
            </w:r>
            <w:r>
              <w:t>16</w:t>
            </w:r>
            <w:r>
              <w:fldChar w:fldCharType="end"/>
            </w:r>
          </w:hyperlink>
        </w:p>
        <w:p w14:paraId="659A3E9B" w14:textId="77777777" w:rsidR="00FC6324" w:rsidRDefault="00FC6324">
          <w:pPr>
            <w:pStyle w:val="TOC3"/>
            <w:tabs>
              <w:tab w:val="right" w:leader="dot" w:pos="8788"/>
            </w:tabs>
            <w:ind w:left="960" w:firstLine="480"/>
          </w:pPr>
          <w:hyperlink w:anchor="_Toc15573" w:history="1">
            <w:r>
              <w:t xml:space="preserve">4.5.2 </w:t>
            </w:r>
            <w:r>
              <w:rPr>
                <w:rFonts w:hint="eastAsia"/>
              </w:rPr>
              <w:t xml:space="preserve"> </w:t>
            </w:r>
            <w:r>
              <w:t>设备接口认证</w:t>
            </w:r>
            <w:r>
              <w:tab/>
            </w:r>
            <w:r>
              <w:fldChar w:fldCharType="begin"/>
            </w:r>
            <w:r>
              <w:instrText xml:space="preserve"> PAGEREF _Toc15573 \h </w:instrText>
            </w:r>
            <w:r>
              <w:fldChar w:fldCharType="separate"/>
            </w:r>
            <w:r>
              <w:t>16</w:t>
            </w:r>
            <w:r>
              <w:fldChar w:fldCharType="end"/>
            </w:r>
          </w:hyperlink>
        </w:p>
        <w:p w14:paraId="6960B3FF" w14:textId="77777777" w:rsidR="00FC6324" w:rsidRDefault="00FC6324">
          <w:pPr>
            <w:pStyle w:val="TOC3"/>
            <w:tabs>
              <w:tab w:val="right" w:leader="dot" w:pos="8788"/>
            </w:tabs>
            <w:ind w:left="960" w:firstLine="480"/>
          </w:pPr>
          <w:hyperlink w:anchor="_Toc4127" w:history="1">
            <w:r>
              <w:t xml:space="preserve">4.5.3 </w:t>
            </w:r>
            <w:r>
              <w:rPr>
                <w:rFonts w:hint="eastAsia"/>
              </w:rPr>
              <w:t xml:space="preserve"> </w:t>
            </w:r>
            <w:r>
              <w:t>CORS</w:t>
            </w:r>
            <w:r>
              <w:t>跨域访问控制</w:t>
            </w:r>
            <w:r>
              <w:tab/>
            </w:r>
            <w:r>
              <w:fldChar w:fldCharType="begin"/>
            </w:r>
            <w:r>
              <w:instrText xml:space="preserve"> PAGEREF _Toc4127 \h </w:instrText>
            </w:r>
            <w:r>
              <w:fldChar w:fldCharType="separate"/>
            </w:r>
            <w:r>
              <w:t>17</w:t>
            </w:r>
            <w:r>
              <w:fldChar w:fldCharType="end"/>
            </w:r>
          </w:hyperlink>
        </w:p>
        <w:p w14:paraId="3DE628DC" w14:textId="77777777" w:rsidR="00FC6324" w:rsidRDefault="00FC6324">
          <w:pPr>
            <w:pStyle w:val="TOC3"/>
            <w:tabs>
              <w:tab w:val="right" w:leader="dot" w:pos="8788"/>
            </w:tabs>
            <w:ind w:left="960" w:firstLine="480"/>
          </w:pPr>
          <w:hyperlink w:anchor="_Toc4708" w:history="1">
            <w:r>
              <w:t xml:space="preserve">4.5.4 </w:t>
            </w:r>
            <w:r>
              <w:rPr>
                <w:rFonts w:hint="eastAsia"/>
              </w:rPr>
              <w:t xml:space="preserve"> </w:t>
            </w:r>
            <w:r>
              <w:t>流媒体服务配置</w:t>
            </w:r>
            <w:r>
              <w:tab/>
            </w:r>
            <w:r>
              <w:fldChar w:fldCharType="begin"/>
            </w:r>
            <w:r>
              <w:instrText xml:space="preserve"> PAGEREF _Toc4708 \h </w:instrText>
            </w:r>
            <w:r>
              <w:fldChar w:fldCharType="separate"/>
            </w:r>
            <w:r>
              <w:t>17</w:t>
            </w:r>
            <w:r>
              <w:fldChar w:fldCharType="end"/>
            </w:r>
          </w:hyperlink>
        </w:p>
        <w:p w14:paraId="41BA56FD" w14:textId="77777777" w:rsidR="00FC6324" w:rsidRDefault="00FC6324">
          <w:pPr>
            <w:pStyle w:val="TOC3"/>
            <w:tabs>
              <w:tab w:val="right" w:leader="dot" w:pos="8788"/>
            </w:tabs>
            <w:ind w:left="960" w:firstLine="480"/>
          </w:pPr>
          <w:hyperlink w:anchor="_Toc25374" w:history="1">
            <w:r>
              <w:t>4.5.5</w:t>
            </w:r>
            <w:r>
              <w:rPr>
                <w:rFonts w:hint="eastAsia"/>
              </w:rPr>
              <w:t xml:space="preserve"> </w:t>
            </w:r>
            <w:r>
              <w:t xml:space="preserve"> </w:t>
            </w:r>
            <w:r>
              <w:t>安全性总结</w:t>
            </w:r>
            <w:r>
              <w:tab/>
            </w:r>
            <w:r>
              <w:fldChar w:fldCharType="begin"/>
            </w:r>
            <w:r>
              <w:instrText xml:space="preserve"> PAGEREF _Toc25374 \h </w:instrText>
            </w:r>
            <w:r>
              <w:fldChar w:fldCharType="separate"/>
            </w:r>
            <w:r>
              <w:t>17</w:t>
            </w:r>
            <w:r>
              <w:fldChar w:fldCharType="end"/>
            </w:r>
          </w:hyperlink>
        </w:p>
        <w:p w14:paraId="24A8044C" w14:textId="77777777" w:rsidR="00FC6324" w:rsidRDefault="00FC6324">
          <w:pPr>
            <w:pStyle w:val="TOC2"/>
            <w:tabs>
              <w:tab w:val="right" w:leader="dot" w:pos="8788"/>
            </w:tabs>
            <w:ind w:left="480" w:firstLine="480"/>
          </w:pPr>
          <w:hyperlink w:anchor="_Toc18050" w:history="1">
            <w:r>
              <w:t>4.6</w:t>
            </w:r>
            <w:r>
              <w:rPr>
                <w:rFonts w:hint="eastAsia"/>
              </w:rPr>
              <w:t xml:space="preserve"> </w:t>
            </w:r>
            <w:r>
              <w:t xml:space="preserve"> </w:t>
            </w:r>
            <w:r>
              <w:t>数据库与接口设计</w:t>
            </w:r>
            <w:r>
              <w:tab/>
            </w:r>
            <w:r>
              <w:fldChar w:fldCharType="begin"/>
            </w:r>
            <w:r>
              <w:instrText xml:space="preserve"> PAGEREF _Toc18050 \h </w:instrText>
            </w:r>
            <w:r>
              <w:fldChar w:fldCharType="separate"/>
            </w:r>
            <w:r>
              <w:t>17</w:t>
            </w:r>
            <w:r>
              <w:fldChar w:fldCharType="end"/>
            </w:r>
          </w:hyperlink>
        </w:p>
        <w:p w14:paraId="5CB9B006" w14:textId="77777777" w:rsidR="00FC6324" w:rsidRDefault="00FC6324">
          <w:pPr>
            <w:pStyle w:val="TOC1"/>
            <w:tabs>
              <w:tab w:val="right" w:leader="dot" w:pos="8788"/>
            </w:tabs>
            <w:ind w:firstLine="480"/>
          </w:pPr>
          <w:hyperlink w:anchor="_Toc18186" w:history="1">
            <w:r>
              <w:t>第</w:t>
            </w:r>
            <w:r>
              <w:t>5</w:t>
            </w:r>
            <w:r>
              <w:t>章</w:t>
            </w:r>
            <w:r>
              <w:t xml:space="preserve"> </w:t>
            </w:r>
            <w:r>
              <w:t>系统详细实现</w:t>
            </w:r>
            <w:r>
              <w:tab/>
            </w:r>
            <w:r>
              <w:fldChar w:fldCharType="begin"/>
            </w:r>
            <w:r>
              <w:instrText xml:space="preserve"> PAGEREF _Toc18186 \h </w:instrText>
            </w:r>
            <w:r>
              <w:fldChar w:fldCharType="separate"/>
            </w:r>
            <w:r>
              <w:t>19</w:t>
            </w:r>
            <w:r>
              <w:fldChar w:fldCharType="end"/>
            </w:r>
          </w:hyperlink>
        </w:p>
        <w:p w14:paraId="5AA2BCE8" w14:textId="77777777" w:rsidR="00FC6324" w:rsidRDefault="00FC6324">
          <w:pPr>
            <w:pStyle w:val="TOC2"/>
            <w:tabs>
              <w:tab w:val="right" w:leader="dot" w:pos="8788"/>
            </w:tabs>
            <w:ind w:left="480" w:firstLine="480"/>
          </w:pPr>
          <w:hyperlink w:anchor="_Toc775" w:history="1">
            <w:r>
              <w:t xml:space="preserve">5.1 </w:t>
            </w:r>
            <w:r>
              <w:rPr>
                <w:rFonts w:hint="eastAsia"/>
              </w:rPr>
              <w:t xml:space="preserve"> </w:t>
            </w:r>
            <w:r>
              <w:t>后端模块实现</w:t>
            </w:r>
            <w:r>
              <w:tab/>
            </w:r>
            <w:r>
              <w:fldChar w:fldCharType="begin"/>
            </w:r>
            <w:r>
              <w:instrText xml:space="preserve"> PAGEREF _Toc775 \h </w:instrText>
            </w:r>
            <w:r>
              <w:fldChar w:fldCharType="separate"/>
            </w:r>
            <w:r>
              <w:t>19</w:t>
            </w:r>
            <w:r>
              <w:fldChar w:fldCharType="end"/>
            </w:r>
          </w:hyperlink>
        </w:p>
        <w:p w14:paraId="3035EB3F" w14:textId="77777777" w:rsidR="00FC6324" w:rsidRDefault="00FC6324">
          <w:pPr>
            <w:pStyle w:val="TOC3"/>
            <w:tabs>
              <w:tab w:val="right" w:leader="dot" w:pos="8788"/>
            </w:tabs>
            <w:ind w:left="960" w:firstLine="480"/>
          </w:pPr>
          <w:hyperlink w:anchor="_Toc7489" w:history="1">
            <w:r>
              <w:t xml:space="preserve">5.1.1 </w:t>
            </w:r>
            <w:r>
              <w:rPr>
                <w:rFonts w:hint="eastAsia"/>
              </w:rPr>
              <w:t xml:space="preserve"> </w:t>
            </w:r>
            <w:r>
              <w:t>用户认证模块</w:t>
            </w:r>
            <w:r>
              <w:tab/>
            </w:r>
            <w:r>
              <w:fldChar w:fldCharType="begin"/>
            </w:r>
            <w:r>
              <w:instrText xml:space="preserve"> PAGEREF _Toc7489 \h </w:instrText>
            </w:r>
            <w:r>
              <w:fldChar w:fldCharType="separate"/>
            </w:r>
            <w:r>
              <w:t>19</w:t>
            </w:r>
            <w:r>
              <w:fldChar w:fldCharType="end"/>
            </w:r>
          </w:hyperlink>
        </w:p>
        <w:p w14:paraId="1F8E96FF" w14:textId="77777777" w:rsidR="00FC6324" w:rsidRDefault="00FC6324">
          <w:pPr>
            <w:pStyle w:val="TOC3"/>
            <w:tabs>
              <w:tab w:val="right" w:leader="dot" w:pos="8788"/>
            </w:tabs>
            <w:ind w:left="960" w:firstLine="480"/>
          </w:pPr>
          <w:hyperlink w:anchor="_Toc3887" w:history="1">
            <w:r>
              <w:t xml:space="preserve">5.1.2 </w:t>
            </w:r>
            <w:r>
              <w:rPr>
                <w:rFonts w:hint="eastAsia"/>
              </w:rPr>
              <w:t xml:space="preserve"> </w:t>
            </w:r>
            <w:r>
              <w:t>设备管理与心跳模块</w:t>
            </w:r>
            <w:r>
              <w:tab/>
            </w:r>
            <w:r>
              <w:fldChar w:fldCharType="begin"/>
            </w:r>
            <w:r>
              <w:instrText xml:space="preserve"> PAGEREF _Toc3887 \h </w:instrText>
            </w:r>
            <w:r>
              <w:fldChar w:fldCharType="separate"/>
            </w:r>
            <w:r>
              <w:t>19</w:t>
            </w:r>
            <w:r>
              <w:fldChar w:fldCharType="end"/>
            </w:r>
          </w:hyperlink>
        </w:p>
        <w:p w14:paraId="3C437693" w14:textId="77777777" w:rsidR="00FC6324" w:rsidRDefault="00FC6324">
          <w:pPr>
            <w:pStyle w:val="TOC3"/>
            <w:tabs>
              <w:tab w:val="right" w:leader="dot" w:pos="8788"/>
            </w:tabs>
            <w:ind w:left="960" w:firstLine="480"/>
          </w:pPr>
          <w:hyperlink w:anchor="_Toc13824" w:history="1">
            <w:r>
              <w:t>5.1.3</w:t>
            </w:r>
            <w:r>
              <w:rPr>
                <w:rFonts w:hint="eastAsia"/>
              </w:rPr>
              <w:t xml:space="preserve"> </w:t>
            </w:r>
            <w:r>
              <w:t xml:space="preserve"> </w:t>
            </w:r>
            <w:r>
              <w:t>网络状态评估模块</w:t>
            </w:r>
            <w:r>
              <w:tab/>
            </w:r>
            <w:r>
              <w:fldChar w:fldCharType="begin"/>
            </w:r>
            <w:r>
              <w:instrText xml:space="preserve"> PAGEREF _Toc13824 \h </w:instrText>
            </w:r>
            <w:r>
              <w:fldChar w:fldCharType="separate"/>
            </w:r>
            <w:r>
              <w:t>20</w:t>
            </w:r>
            <w:r>
              <w:fldChar w:fldCharType="end"/>
            </w:r>
          </w:hyperlink>
        </w:p>
        <w:p w14:paraId="0328B940" w14:textId="77777777" w:rsidR="00FC6324" w:rsidRDefault="00FC6324">
          <w:pPr>
            <w:pStyle w:val="TOC2"/>
            <w:tabs>
              <w:tab w:val="right" w:leader="dot" w:pos="8788"/>
            </w:tabs>
            <w:ind w:left="480" w:firstLine="480"/>
          </w:pPr>
          <w:hyperlink w:anchor="_Toc20594" w:history="1">
            <w:r>
              <w:t xml:space="preserve">5.2 </w:t>
            </w:r>
            <w:r>
              <w:rPr>
                <w:rFonts w:hint="eastAsia"/>
              </w:rPr>
              <w:t xml:space="preserve"> </w:t>
            </w:r>
            <w:r>
              <w:t>摄像头采集端实现</w:t>
            </w:r>
            <w:r>
              <w:tab/>
            </w:r>
            <w:r>
              <w:fldChar w:fldCharType="begin"/>
            </w:r>
            <w:r>
              <w:instrText xml:space="preserve"> PAGEREF _Toc20594 \h </w:instrText>
            </w:r>
            <w:r>
              <w:fldChar w:fldCharType="separate"/>
            </w:r>
            <w:r>
              <w:t>20</w:t>
            </w:r>
            <w:r>
              <w:fldChar w:fldCharType="end"/>
            </w:r>
          </w:hyperlink>
        </w:p>
        <w:p w14:paraId="4C57898A" w14:textId="77777777" w:rsidR="00FC6324" w:rsidRDefault="00FC6324">
          <w:pPr>
            <w:pStyle w:val="TOC3"/>
            <w:tabs>
              <w:tab w:val="right" w:leader="dot" w:pos="8788"/>
            </w:tabs>
            <w:ind w:left="960" w:firstLine="480"/>
          </w:pPr>
          <w:hyperlink w:anchor="_Toc1632" w:history="1">
            <w:r>
              <w:t>5.2.1</w:t>
            </w:r>
            <w:r>
              <w:rPr>
                <w:rFonts w:hint="eastAsia"/>
              </w:rPr>
              <w:t xml:space="preserve"> </w:t>
            </w:r>
            <w:r>
              <w:t xml:space="preserve"> </w:t>
            </w:r>
            <w:r>
              <w:t>摄像头采集与推流实现</w:t>
            </w:r>
            <w:r>
              <w:tab/>
            </w:r>
            <w:r>
              <w:fldChar w:fldCharType="begin"/>
            </w:r>
            <w:r>
              <w:instrText xml:space="preserve"> PAGEREF _Toc1632 \h </w:instrText>
            </w:r>
            <w:r>
              <w:fldChar w:fldCharType="separate"/>
            </w:r>
            <w:r>
              <w:t>20</w:t>
            </w:r>
            <w:r>
              <w:fldChar w:fldCharType="end"/>
            </w:r>
          </w:hyperlink>
        </w:p>
        <w:p w14:paraId="5544634D" w14:textId="77777777" w:rsidR="00FC6324" w:rsidRDefault="00FC6324">
          <w:pPr>
            <w:pStyle w:val="TOC3"/>
            <w:tabs>
              <w:tab w:val="right" w:leader="dot" w:pos="8788"/>
            </w:tabs>
            <w:ind w:left="960" w:firstLine="480"/>
          </w:pPr>
          <w:hyperlink w:anchor="_Toc32502" w:history="1">
            <w:r>
              <w:t>5.2.2</w:t>
            </w:r>
            <w:r>
              <w:rPr>
                <w:rFonts w:hint="eastAsia"/>
              </w:rPr>
              <w:t xml:space="preserve"> </w:t>
            </w:r>
            <w:r>
              <w:t xml:space="preserve"> </w:t>
            </w:r>
            <w:r>
              <w:t>弱网下动态参数调整实现</w:t>
            </w:r>
            <w:r>
              <w:tab/>
            </w:r>
            <w:r>
              <w:fldChar w:fldCharType="begin"/>
            </w:r>
            <w:r>
              <w:instrText xml:space="preserve"> PAGEREF _Toc32502 \h </w:instrText>
            </w:r>
            <w:r>
              <w:fldChar w:fldCharType="separate"/>
            </w:r>
            <w:r>
              <w:t>21</w:t>
            </w:r>
            <w:r>
              <w:fldChar w:fldCharType="end"/>
            </w:r>
          </w:hyperlink>
        </w:p>
        <w:p w14:paraId="3BA26E98" w14:textId="77777777" w:rsidR="00FC6324" w:rsidRDefault="00FC6324">
          <w:pPr>
            <w:pStyle w:val="TOC2"/>
            <w:tabs>
              <w:tab w:val="right" w:leader="dot" w:pos="8788"/>
            </w:tabs>
            <w:ind w:left="480" w:firstLine="480"/>
          </w:pPr>
          <w:hyperlink w:anchor="_Toc1920" w:history="1">
            <w:r>
              <w:t xml:space="preserve">5.3 </w:t>
            </w:r>
            <w:r>
              <w:rPr>
                <w:rFonts w:hint="eastAsia"/>
              </w:rPr>
              <w:t xml:space="preserve"> </w:t>
            </w:r>
            <w:r>
              <w:t>流媒体服务实现（</w:t>
            </w:r>
            <w:r>
              <w:t>MediaMTX</w:t>
            </w:r>
            <w:r>
              <w:t>）</w:t>
            </w:r>
            <w:r>
              <w:tab/>
            </w:r>
            <w:r>
              <w:fldChar w:fldCharType="begin"/>
            </w:r>
            <w:r>
              <w:instrText xml:space="preserve"> PAGEREF _Toc1920 \h </w:instrText>
            </w:r>
            <w:r>
              <w:fldChar w:fldCharType="separate"/>
            </w:r>
            <w:r>
              <w:t>21</w:t>
            </w:r>
            <w:r>
              <w:fldChar w:fldCharType="end"/>
            </w:r>
          </w:hyperlink>
        </w:p>
        <w:p w14:paraId="61798D17" w14:textId="77777777" w:rsidR="00FC6324" w:rsidRDefault="00FC6324">
          <w:pPr>
            <w:pStyle w:val="TOC3"/>
            <w:tabs>
              <w:tab w:val="right" w:leader="dot" w:pos="8788"/>
            </w:tabs>
            <w:ind w:left="960" w:firstLine="480"/>
          </w:pPr>
          <w:hyperlink w:anchor="_Toc4786" w:history="1">
            <w:r>
              <w:t>5.3.1</w:t>
            </w:r>
            <w:r>
              <w:rPr>
                <w:rFonts w:hint="eastAsia"/>
              </w:rPr>
              <w:t xml:space="preserve"> </w:t>
            </w:r>
            <w:r>
              <w:t xml:space="preserve"> </w:t>
            </w:r>
            <w:r>
              <w:t>流接入与转发配置</w:t>
            </w:r>
            <w:r>
              <w:tab/>
            </w:r>
            <w:r>
              <w:fldChar w:fldCharType="begin"/>
            </w:r>
            <w:r>
              <w:instrText xml:space="preserve"> PAGEREF _Toc4786 \h </w:instrText>
            </w:r>
            <w:r>
              <w:fldChar w:fldCharType="separate"/>
            </w:r>
            <w:r>
              <w:t>21</w:t>
            </w:r>
            <w:r>
              <w:fldChar w:fldCharType="end"/>
            </w:r>
          </w:hyperlink>
        </w:p>
        <w:p w14:paraId="0F269D53" w14:textId="77777777" w:rsidR="00FC6324" w:rsidRDefault="00FC6324">
          <w:pPr>
            <w:pStyle w:val="TOC3"/>
            <w:tabs>
              <w:tab w:val="right" w:leader="dot" w:pos="8788"/>
            </w:tabs>
            <w:ind w:left="960" w:firstLine="480"/>
          </w:pPr>
          <w:hyperlink w:anchor="_Toc20385" w:history="1">
            <w:r>
              <w:t xml:space="preserve">5.3.2 </w:t>
            </w:r>
            <w:r>
              <w:rPr>
                <w:rFonts w:hint="eastAsia"/>
              </w:rPr>
              <w:t xml:space="preserve"> </w:t>
            </w:r>
            <w:r>
              <w:t>弱网场景下的服务参数配合</w:t>
            </w:r>
            <w:r>
              <w:tab/>
            </w:r>
            <w:r>
              <w:fldChar w:fldCharType="begin"/>
            </w:r>
            <w:r>
              <w:instrText xml:space="preserve"> PAGEREF _Toc20385 \h </w:instrText>
            </w:r>
            <w:r>
              <w:fldChar w:fldCharType="separate"/>
            </w:r>
            <w:r>
              <w:t>22</w:t>
            </w:r>
            <w:r>
              <w:fldChar w:fldCharType="end"/>
            </w:r>
          </w:hyperlink>
        </w:p>
        <w:p w14:paraId="576E3731" w14:textId="77777777" w:rsidR="00FC6324" w:rsidRDefault="00FC6324">
          <w:pPr>
            <w:pStyle w:val="TOC2"/>
            <w:tabs>
              <w:tab w:val="right" w:leader="dot" w:pos="8788"/>
            </w:tabs>
            <w:ind w:left="480" w:firstLine="480"/>
          </w:pPr>
          <w:hyperlink w:anchor="_Toc22134" w:history="1">
            <w:r>
              <w:t xml:space="preserve">5.4 </w:t>
            </w:r>
            <w:r>
              <w:rPr>
                <w:rFonts w:hint="eastAsia"/>
              </w:rPr>
              <w:t xml:space="preserve">  </w:t>
            </w:r>
            <w:r>
              <w:t>前端模块实现</w:t>
            </w:r>
            <w:r>
              <w:tab/>
            </w:r>
            <w:r>
              <w:fldChar w:fldCharType="begin"/>
            </w:r>
            <w:r>
              <w:instrText xml:space="preserve"> PAGEREF _Toc22134 \h </w:instrText>
            </w:r>
            <w:r>
              <w:fldChar w:fldCharType="separate"/>
            </w:r>
            <w:r>
              <w:t>22</w:t>
            </w:r>
            <w:r>
              <w:fldChar w:fldCharType="end"/>
            </w:r>
          </w:hyperlink>
        </w:p>
        <w:p w14:paraId="3A483BED" w14:textId="77777777" w:rsidR="00FC6324" w:rsidRDefault="00FC6324">
          <w:pPr>
            <w:pStyle w:val="TOC3"/>
            <w:tabs>
              <w:tab w:val="right" w:leader="dot" w:pos="8788"/>
            </w:tabs>
            <w:ind w:left="960" w:firstLine="480"/>
          </w:pPr>
          <w:hyperlink w:anchor="_Toc15742" w:history="1">
            <w:r>
              <w:t xml:space="preserve">5.4.1 </w:t>
            </w:r>
            <w:r>
              <w:rPr>
                <w:rFonts w:hint="eastAsia"/>
              </w:rPr>
              <w:t xml:space="preserve">  </w:t>
            </w:r>
            <w:r>
              <w:t>登录与设备列表页面</w:t>
            </w:r>
            <w:r>
              <w:tab/>
            </w:r>
            <w:r>
              <w:fldChar w:fldCharType="begin"/>
            </w:r>
            <w:r>
              <w:instrText xml:space="preserve"> PAGEREF _Toc15742 \h </w:instrText>
            </w:r>
            <w:r>
              <w:fldChar w:fldCharType="separate"/>
            </w:r>
            <w:r>
              <w:t>22</w:t>
            </w:r>
            <w:r>
              <w:fldChar w:fldCharType="end"/>
            </w:r>
          </w:hyperlink>
        </w:p>
        <w:p w14:paraId="002FC6DF" w14:textId="77777777" w:rsidR="00FC6324" w:rsidRDefault="00FC6324">
          <w:pPr>
            <w:pStyle w:val="TOC3"/>
            <w:tabs>
              <w:tab w:val="right" w:leader="dot" w:pos="8788"/>
            </w:tabs>
            <w:ind w:left="960" w:firstLine="480"/>
          </w:pPr>
          <w:hyperlink w:anchor="_Toc14459" w:history="1">
            <w:r>
              <w:t xml:space="preserve">5.4.2 </w:t>
            </w:r>
            <w:r>
              <w:t>实时预览页面</w:t>
            </w:r>
            <w:r>
              <w:tab/>
            </w:r>
            <w:r>
              <w:fldChar w:fldCharType="begin"/>
            </w:r>
            <w:r>
              <w:instrText xml:space="preserve"> PAGEREF _Toc14459 \h </w:instrText>
            </w:r>
            <w:r>
              <w:fldChar w:fldCharType="separate"/>
            </w:r>
            <w:r>
              <w:t>23</w:t>
            </w:r>
            <w:r>
              <w:fldChar w:fldCharType="end"/>
            </w:r>
          </w:hyperlink>
        </w:p>
        <w:p w14:paraId="43ED0F56" w14:textId="77777777" w:rsidR="00FC6324" w:rsidRDefault="00FC6324">
          <w:pPr>
            <w:pStyle w:val="TOC3"/>
            <w:tabs>
              <w:tab w:val="right" w:leader="dot" w:pos="8788"/>
            </w:tabs>
            <w:ind w:left="960" w:firstLine="480"/>
          </w:pPr>
          <w:hyperlink w:anchor="_Toc3893" w:history="1">
            <w:r>
              <w:t xml:space="preserve">5.4.3 </w:t>
            </w:r>
            <w:r>
              <w:t>性能监控组件</w:t>
            </w:r>
            <w:r>
              <w:tab/>
            </w:r>
            <w:r>
              <w:fldChar w:fldCharType="begin"/>
            </w:r>
            <w:r>
              <w:instrText xml:space="preserve"> PAGEREF _Toc3893 \h </w:instrText>
            </w:r>
            <w:r>
              <w:fldChar w:fldCharType="separate"/>
            </w:r>
            <w:r>
              <w:t>24</w:t>
            </w:r>
            <w:r>
              <w:fldChar w:fldCharType="end"/>
            </w:r>
          </w:hyperlink>
        </w:p>
        <w:p w14:paraId="7872242A" w14:textId="77777777" w:rsidR="00FC6324" w:rsidRDefault="00FC6324">
          <w:pPr>
            <w:pStyle w:val="TOC3"/>
            <w:tabs>
              <w:tab w:val="right" w:leader="dot" w:pos="8788"/>
            </w:tabs>
            <w:ind w:left="960" w:firstLine="480"/>
          </w:pPr>
          <w:hyperlink w:anchor="_Toc27686" w:history="1">
            <w:r>
              <w:t xml:space="preserve">5.4.4 </w:t>
            </w:r>
            <w:r>
              <w:t>系统设置页面</w:t>
            </w:r>
            <w:r>
              <w:tab/>
            </w:r>
            <w:r>
              <w:fldChar w:fldCharType="begin"/>
            </w:r>
            <w:r>
              <w:instrText xml:space="preserve"> PAGEREF _Toc27686 \h </w:instrText>
            </w:r>
            <w:r>
              <w:fldChar w:fldCharType="separate"/>
            </w:r>
            <w:r>
              <w:t>25</w:t>
            </w:r>
            <w:r>
              <w:fldChar w:fldCharType="end"/>
            </w:r>
          </w:hyperlink>
        </w:p>
        <w:p w14:paraId="4DE26A40" w14:textId="77777777" w:rsidR="00FC6324" w:rsidRDefault="00FC6324">
          <w:pPr>
            <w:pStyle w:val="TOC2"/>
            <w:tabs>
              <w:tab w:val="right" w:leader="dot" w:pos="8788"/>
            </w:tabs>
            <w:ind w:left="480" w:firstLine="480"/>
          </w:pPr>
          <w:hyperlink w:anchor="_Toc18790" w:history="1">
            <w:r>
              <w:t xml:space="preserve">6.1 </w:t>
            </w:r>
            <w:r>
              <w:t>测试环境与测试方法</w:t>
            </w:r>
            <w:r>
              <w:tab/>
            </w:r>
            <w:r>
              <w:fldChar w:fldCharType="begin"/>
            </w:r>
            <w:r>
              <w:instrText xml:space="preserve"> PAGEREF _Toc18790 \h </w:instrText>
            </w:r>
            <w:r>
              <w:fldChar w:fldCharType="separate"/>
            </w:r>
            <w:r>
              <w:t>28</w:t>
            </w:r>
            <w:r>
              <w:fldChar w:fldCharType="end"/>
            </w:r>
          </w:hyperlink>
        </w:p>
        <w:p w14:paraId="0212F0FF" w14:textId="77777777" w:rsidR="00FC6324" w:rsidRDefault="00FC6324">
          <w:pPr>
            <w:pStyle w:val="TOC2"/>
            <w:tabs>
              <w:tab w:val="right" w:leader="dot" w:pos="8788"/>
            </w:tabs>
            <w:ind w:left="480" w:firstLine="480"/>
          </w:pPr>
          <w:hyperlink w:anchor="_Toc20252" w:history="1">
            <w:r>
              <w:t xml:space="preserve">6.2 </w:t>
            </w:r>
            <w:r>
              <w:t>功能测试</w:t>
            </w:r>
            <w:r>
              <w:tab/>
            </w:r>
            <w:r>
              <w:fldChar w:fldCharType="begin"/>
            </w:r>
            <w:r>
              <w:instrText xml:space="preserve"> PAGEREF _Toc20252 \h </w:instrText>
            </w:r>
            <w:r>
              <w:fldChar w:fldCharType="separate"/>
            </w:r>
            <w:r>
              <w:t>28</w:t>
            </w:r>
            <w:r>
              <w:fldChar w:fldCharType="end"/>
            </w:r>
          </w:hyperlink>
        </w:p>
        <w:p w14:paraId="2BB40EA6" w14:textId="77777777" w:rsidR="00FC6324" w:rsidRDefault="00FC6324">
          <w:pPr>
            <w:pStyle w:val="TOC3"/>
            <w:tabs>
              <w:tab w:val="right" w:leader="dot" w:pos="8788"/>
            </w:tabs>
            <w:ind w:left="960" w:firstLine="480"/>
          </w:pPr>
          <w:hyperlink w:anchor="_Toc14466" w:history="1">
            <w:r>
              <w:t xml:space="preserve">6.2.1 </w:t>
            </w:r>
            <w:r>
              <w:t>登录与设备管理功能测试</w:t>
            </w:r>
            <w:r>
              <w:tab/>
            </w:r>
            <w:r>
              <w:fldChar w:fldCharType="begin"/>
            </w:r>
            <w:r>
              <w:instrText xml:space="preserve"> PAGEREF _Toc14466 \h </w:instrText>
            </w:r>
            <w:r>
              <w:fldChar w:fldCharType="separate"/>
            </w:r>
            <w:r>
              <w:t>28</w:t>
            </w:r>
            <w:r>
              <w:fldChar w:fldCharType="end"/>
            </w:r>
          </w:hyperlink>
        </w:p>
        <w:p w14:paraId="35A2CFFF" w14:textId="77777777" w:rsidR="00FC6324" w:rsidRDefault="00FC6324">
          <w:pPr>
            <w:pStyle w:val="TOC3"/>
            <w:tabs>
              <w:tab w:val="right" w:leader="dot" w:pos="8788"/>
            </w:tabs>
            <w:ind w:left="960" w:firstLine="480"/>
          </w:pPr>
          <w:hyperlink w:anchor="_Toc21480" w:history="1">
            <w:r>
              <w:t xml:space="preserve">6.2.2 </w:t>
            </w:r>
            <w:r>
              <w:t>实时预览功能测试</w:t>
            </w:r>
            <w:r>
              <w:tab/>
            </w:r>
            <w:r>
              <w:fldChar w:fldCharType="begin"/>
            </w:r>
            <w:r>
              <w:instrText xml:space="preserve"> PAGEREF _Toc21480 \h </w:instrText>
            </w:r>
            <w:r>
              <w:fldChar w:fldCharType="separate"/>
            </w:r>
            <w:r>
              <w:t>29</w:t>
            </w:r>
            <w:r>
              <w:fldChar w:fldCharType="end"/>
            </w:r>
          </w:hyperlink>
        </w:p>
        <w:p w14:paraId="42124460" w14:textId="77777777" w:rsidR="00FC6324" w:rsidRDefault="00FC6324">
          <w:pPr>
            <w:pStyle w:val="TOC3"/>
            <w:tabs>
              <w:tab w:val="right" w:leader="dot" w:pos="8788"/>
            </w:tabs>
            <w:ind w:left="960" w:firstLine="480"/>
          </w:pPr>
          <w:hyperlink w:anchor="_Toc25951" w:history="1">
            <w:r>
              <w:t xml:space="preserve">6.2.3 </w:t>
            </w:r>
            <w:r>
              <w:t>自动降级与自动恢复功能测试</w:t>
            </w:r>
            <w:r>
              <w:tab/>
            </w:r>
            <w:r>
              <w:fldChar w:fldCharType="begin"/>
            </w:r>
            <w:r>
              <w:instrText xml:space="preserve"> PAGEREF _Toc25951 \h </w:instrText>
            </w:r>
            <w:r>
              <w:fldChar w:fldCharType="separate"/>
            </w:r>
            <w:r>
              <w:t>30</w:t>
            </w:r>
            <w:r>
              <w:fldChar w:fldCharType="end"/>
            </w:r>
          </w:hyperlink>
        </w:p>
        <w:p w14:paraId="51D5EF71" w14:textId="77777777" w:rsidR="00FC6324" w:rsidRDefault="00FC6324">
          <w:pPr>
            <w:pStyle w:val="TOC2"/>
            <w:tabs>
              <w:tab w:val="right" w:leader="dot" w:pos="8788"/>
            </w:tabs>
            <w:ind w:left="480" w:firstLine="480"/>
          </w:pPr>
          <w:hyperlink w:anchor="_Toc1715" w:history="1">
            <w:r>
              <w:t xml:space="preserve">6.3 </w:t>
            </w:r>
            <w:r>
              <w:t>弱网专项测试</w:t>
            </w:r>
            <w:r>
              <w:tab/>
            </w:r>
            <w:r>
              <w:fldChar w:fldCharType="begin"/>
            </w:r>
            <w:r>
              <w:instrText xml:space="preserve"> PAGEREF _Toc1715 \h </w:instrText>
            </w:r>
            <w:r>
              <w:fldChar w:fldCharType="separate"/>
            </w:r>
            <w:r>
              <w:t>30</w:t>
            </w:r>
            <w:r>
              <w:fldChar w:fldCharType="end"/>
            </w:r>
          </w:hyperlink>
        </w:p>
        <w:p w14:paraId="174F905B" w14:textId="77777777" w:rsidR="00FC6324" w:rsidRDefault="00FC6324">
          <w:pPr>
            <w:pStyle w:val="TOC3"/>
            <w:tabs>
              <w:tab w:val="right" w:leader="dot" w:pos="8788"/>
            </w:tabs>
            <w:ind w:left="960" w:firstLine="480"/>
          </w:pPr>
          <w:hyperlink w:anchor="_Toc24450" w:history="1">
            <w:r>
              <w:t xml:space="preserve">6.3.1 </w:t>
            </w:r>
            <w:r>
              <w:t>测试场景设计</w:t>
            </w:r>
            <w:r>
              <w:tab/>
            </w:r>
            <w:r>
              <w:fldChar w:fldCharType="begin"/>
            </w:r>
            <w:r>
              <w:instrText xml:space="preserve"> PAGEREF _Toc24450 \h </w:instrText>
            </w:r>
            <w:r>
              <w:fldChar w:fldCharType="separate"/>
            </w:r>
            <w:r>
              <w:t>30</w:t>
            </w:r>
            <w:r>
              <w:fldChar w:fldCharType="end"/>
            </w:r>
          </w:hyperlink>
        </w:p>
        <w:p w14:paraId="62619F6A" w14:textId="77777777" w:rsidR="00FC6324" w:rsidRDefault="00FC6324">
          <w:pPr>
            <w:pStyle w:val="TOC3"/>
            <w:tabs>
              <w:tab w:val="right" w:leader="dot" w:pos="8788"/>
            </w:tabs>
            <w:ind w:left="960" w:firstLine="480"/>
          </w:pPr>
          <w:hyperlink w:anchor="_Toc9442" w:history="1">
            <w:r>
              <w:t xml:space="preserve">6.3.2 </w:t>
            </w:r>
            <w:r>
              <w:t>带宽变化触发画质降级测试</w:t>
            </w:r>
            <w:r>
              <w:tab/>
            </w:r>
            <w:r>
              <w:fldChar w:fldCharType="begin"/>
            </w:r>
            <w:r>
              <w:instrText xml:space="preserve"> PAGEREF _Toc9442 \h </w:instrText>
            </w:r>
            <w:r>
              <w:fldChar w:fldCharType="separate"/>
            </w:r>
            <w:r>
              <w:t>31</w:t>
            </w:r>
            <w:r>
              <w:fldChar w:fldCharType="end"/>
            </w:r>
          </w:hyperlink>
        </w:p>
        <w:p w14:paraId="562D93BA" w14:textId="77777777" w:rsidR="00FC6324" w:rsidRDefault="00FC6324">
          <w:pPr>
            <w:pStyle w:val="TOC3"/>
            <w:tabs>
              <w:tab w:val="right" w:leader="dot" w:pos="8788"/>
            </w:tabs>
            <w:ind w:left="960" w:firstLine="480"/>
          </w:pPr>
          <w:hyperlink w:anchor="_Toc4813" w:history="1">
            <w:r>
              <w:t xml:space="preserve">6.3.4 </w:t>
            </w:r>
            <w:r>
              <w:t>连续波动网络下稳定性测试</w:t>
            </w:r>
            <w:r>
              <w:tab/>
            </w:r>
            <w:r>
              <w:fldChar w:fldCharType="begin"/>
            </w:r>
            <w:r>
              <w:instrText xml:space="preserve"> PAGEREF _Toc4813 \h </w:instrText>
            </w:r>
            <w:r>
              <w:fldChar w:fldCharType="separate"/>
            </w:r>
            <w:r>
              <w:t>33</w:t>
            </w:r>
            <w:r>
              <w:fldChar w:fldCharType="end"/>
            </w:r>
          </w:hyperlink>
        </w:p>
        <w:p w14:paraId="2D8927D4" w14:textId="77777777" w:rsidR="00FC6324" w:rsidRDefault="00FC6324">
          <w:pPr>
            <w:pStyle w:val="TOC2"/>
            <w:tabs>
              <w:tab w:val="right" w:leader="dot" w:pos="8788"/>
            </w:tabs>
            <w:ind w:left="480" w:firstLine="480"/>
          </w:pPr>
          <w:hyperlink w:anchor="_Toc18077" w:history="1">
            <w:r>
              <w:t xml:space="preserve">6.4 </w:t>
            </w:r>
            <w:r>
              <w:t>性能观察</w:t>
            </w:r>
            <w:r>
              <w:tab/>
            </w:r>
            <w:r>
              <w:fldChar w:fldCharType="begin"/>
            </w:r>
            <w:r>
              <w:instrText xml:space="preserve"> PAGEREF _Toc18077 \h </w:instrText>
            </w:r>
            <w:r>
              <w:fldChar w:fldCharType="separate"/>
            </w:r>
            <w:r>
              <w:t>34</w:t>
            </w:r>
            <w:r>
              <w:fldChar w:fldCharType="end"/>
            </w:r>
          </w:hyperlink>
        </w:p>
        <w:p w14:paraId="01C9C104" w14:textId="77777777" w:rsidR="00FC6324" w:rsidRDefault="00FC6324">
          <w:pPr>
            <w:pStyle w:val="TOC3"/>
            <w:tabs>
              <w:tab w:val="right" w:leader="dot" w:pos="8788"/>
            </w:tabs>
            <w:ind w:left="960" w:firstLine="480"/>
          </w:pPr>
          <w:hyperlink w:anchor="_Toc19302" w:history="1">
            <w:r>
              <w:t xml:space="preserve">6.4.1 </w:t>
            </w:r>
            <w:r>
              <w:t>端到端时延观察</w:t>
            </w:r>
            <w:r>
              <w:tab/>
            </w:r>
            <w:r>
              <w:fldChar w:fldCharType="begin"/>
            </w:r>
            <w:r>
              <w:instrText xml:space="preserve"> PAGEREF _Toc19302 \h </w:instrText>
            </w:r>
            <w:r>
              <w:fldChar w:fldCharType="separate"/>
            </w:r>
            <w:r>
              <w:t>34</w:t>
            </w:r>
            <w:r>
              <w:fldChar w:fldCharType="end"/>
            </w:r>
          </w:hyperlink>
        </w:p>
        <w:p w14:paraId="33FE777E" w14:textId="77777777" w:rsidR="00FC6324" w:rsidRDefault="00FC6324">
          <w:pPr>
            <w:pStyle w:val="TOC3"/>
            <w:tabs>
              <w:tab w:val="right" w:leader="dot" w:pos="8788"/>
            </w:tabs>
            <w:ind w:left="960" w:firstLine="480"/>
          </w:pPr>
          <w:hyperlink w:anchor="_Toc20873" w:history="1">
            <w:r>
              <w:t xml:space="preserve">6.4.2 </w:t>
            </w:r>
            <w:r>
              <w:t>不同带宽下卡顿现象对比</w:t>
            </w:r>
            <w:r>
              <w:tab/>
            </w:r>
            <w:r>
              <w:fldChar w:fldCharType="begin"/>
            </w:r>
            <w:r>
              <w:instrText xml:space="preserve"> PAGEREF _Toc20873 \h </w:instrText>
            </w:r>
            <w:r>
              <w:fldChar w:fldCharType="separate"/>
            </w:r>
            <w:r>
              <w:t>35</w:t>
            </w:r>
            <w:r>
              <w:fldChar w:fldCharType="end"/>
            </w:r>
          </w:hyperlink>
        </w:p>
        <w:p w14:paraId="443AE9BA" w14:textId="77777777" w:rsidR="00FC6324" w:rsidRDefault="00FC6324">
          <w:pPr>
            <w:pStyle w:val="TOC1"/>
            <w:tabs>
              <w:tab w:val="right" w:leader="dot" w:pos="8788"/>
            </w:tabs>
            <w:ind w:firstLine="480"/>
          </w:pPr>
          <w:hyperlink w:anchor="_Toc25113" w:history="1">
            <w:r>
              <w:t>6.4.3 CPU/</w:t>
            </w:r>
            <w:r>
              <w:t>内存占用观察</w:t>
            </w:r>
            <w:r>
              <w:tab/>
            </w:r>
            <w:r>
              <w:fldChar w:fldCharType="begin"/>
            </w:r>
            <w:r>
              <w:instrText xml:space="preserve"> PAGEREF _Toc25113 \h </w:instrText>
            </w:r>
            <w:r>
              <w:fldChar w:fldCharType="separate"/>
            </w:r>
            <w:r>
              <w:t>35</w:t>
            </w:r>
            <w:r>
              <w:fldChar w:fldCharType="end"/>
            </w:r>
          </w:hyperlink>
        </w:p>
        <w:p w14:paraId="232563F5" w14:textId="77777777" w:rsidR="00FC6324" w:rsidRDefault="00FC6324">
          <w:pPr>
            <w:pStyle w:val="TOC1"/>
            <w:tabs>
              <w:tab w:val="right" w:leader="dot" w:pos="8788"/>
            </w:tabs>
            <w:ind w:firstLine="480"/>
          </w:pPr>
          <w:hyperlink w:anchor="_Toc26161" w:history="1">
            <w:r>
              <w:t>第</w:t>
            </w:r>
            <w:r>
              <w:t>7</w:t>
            </w:r>
            <w:r>
              <w:t>章</w:t>
            </w:r>
            <w:r>
              <w:t xml:space="preserve"> </w:t>
            </w:r>
            <w:r>
              <w:rPr>
                <w:rFonts w:hint="eastAsia"/>
              </w:rPr>
              <w:t xml:space="preserve"> </w:t>
            </w:r>
            <w:r>
              <w:t>总</w:t>
            </w:r>
            <w:r>
              <w:rPr>
                <w:rFonts w:hint="eastAsia"/>
              </w:rPr>
              <w:t xml:space="preserve">  </w:t>
            </w:r>
            <w:r>
              <w:t>结</w:t>
            </w:r>
            <w:r>
              <w:tab/>
            </w:r>
            <w:r>
              <w:fldChar w:fldCharType="begin"/>
            </w:r>
            <w:r>
              <w:instrText xml:space="preserve"> PAGEREF _Toc26161 \h </w:instrText>
            </w:r>
            <w:r>
              <w:fldChar w:fldCharType="separate"/>
            </w:r>
            <w:r>
              <w:t>37</w:t>
            </w:r>
            <w:r>
              <w:fldChar w:fldCharType="end"/>
            </w:r>
          </w:hyperlink>
        </w:p>
        <w:p w14:paraId="6C786A3E" w14:textId="77777777" w:rsidR="00FC6324" w:rsidRDefault="00FC6324">
          <w:pPr>
            <w:pStyle w:val="TOC2"/>
            <w:tabs>
              <w:tab w:val="right" w:leader="dot" w:pos="8788"/>
            </w:tabs>
            <w:ind w:left="480" w:firstLine="480"/>
          </w:pPr>
          <w:hyperlink w:anchor="_Toc7296" w:history="1">
            <w:r>
              <w:t xml:space="preserve">7.1 </w:t>
            </w:r>
            <w:r>
              <w:t>工作总结</w:t>
            </w:r>
            <w:r>
              <w:tab/>
            </w:r>
            <w:r>
              <w:fldChar w:fldCharType="begin"/>
            </w:r>
            <w:r>
              <w:instrText xml:space="preserve"> PAGEREF _Toc7296 \h </w:instrText>
            </w:r>
            <w:r>
              <w:fldChar w:fldCharType="separate"/>
            </w:r>
            <w:r>
              <w:t>37</w:t>
            </w:r>
            <w:r>
              <w:fldChar w:fldCharType="end"/>
            </w:r>
          </w:hyperlink>
        </w:p>
        <w:p w14:paraId="6290CE39" w14:textId="77777777" w:rsidR="00FC6324" w:rsidRDefault="00FC6324">
          <w:pPr>
            <w:pStyle w:val="TOC2"/>
            <w:tabs>
              <w:tab w:val="right" w:leader="dot" w:pos="8788"/>
            </w:tabs>
            <w:ind w:left="480" w:firstLine="480"/>
          </w:pPr>
          <w:hyperlink w:anchor="_Toc17918" w:history="1">
            <w:r>
              <w:t xml:space="preserve">7.2 </w:t>
            </w:r>
            <w:r>
              <w:t>核心成果与创新点</w:t>
            </w:r>
            <w:r>
              <w:tab/>
            </w:r>
            <w:r>
              <w:fldChar w:fldCharType="begin"/>
            </w:r>
            <w:r>
              <w:instrText xml:space="preserve"> PAGEREF _Toc17918 \h </w:instrText>
            </w:r>
            <w:r>
              <w:fldChar w:fldCharType="separate"/>
            </w:r>
            <w:r>
              <w:t>37</w:t>
            </w:r>
            <w:r>
              <w:fldChar w:fldCharType="end"/>
            </w:r>
          </w:hyperlink>
        </w:p>
        <w:p w14:paraId="68444ABA" w14:textId="77777777" w:rsidR="00FC6324" w:rsidRDefault="00FC6324">
          <w:pPr>
            <w:pStyle w:val="TOC2"/>
            <w:tabs>
              <w:tab w:val="right" w:leader="dot" w:pos="8788"/>
            </w:tabs>
            <w:ind w:left="480" w:firstLine="480"/>
          </w:pPr>
          <w:hyperlink w:anchor="_Toc26548" w:history="1">
            <w:r>
              <w:t xml:space="preserve">7.3 </w:t>
            </w:r>
            <w:r>
              <w:t>不足与后续展望</w:t>
            </w:r>
            <w:r>
              <w:tab/>
            </w:r>
            <w:r>
              <w:fldChar w:fldCharType="begin"/>
            </w:r>
            <w:r>
              <w:instrText xml:space="preserve"> PAGEREF _Toc26548 \h </w:instrText>
            </w:r>
            <w:r>
              <w:fldChar w:fldCharType="separate"/>
            </w:r>
            <w:r>
              <w:t>37</w:t>
            </w:r>
            <w:r>
              <w:fldChar w:fldCharType="end"/>
            </w:r>
          </w:hyperlink>
        </w:p>
        <w:p w14:paraId="1EF3C299" w14:textId="77777777" w:rsidR="00FC6324" w:rsidRDefault="00FC6324">
          <w:pPr>
            <w:pStyle w:val="TOC1"/>
            <w:tabs>
              <w:tab w:val="right" w:leader="dot" w:pos="8788"/>
            </w:tabs>
            <w:ind w:firstLine="480"/>
          </w:pPr>
          <w:hyperlink w:anchor="_Toc23982" w:history="1">
            <w:r>
              <w:t>参考文献</w:t>
            </w:r>
            <w:r>
              <w:tab/>
            </w:r>
            <w:r>
              <w:fldChar w:fldCharType="begin"/>
            </w:r>
            <w:r>
              <w:instrText xml:space="preserve"> PAGEREF _Toc23982 \h </w:instrText>
            </w:r>
            <w:r>
              <w:fldChar w:fldCharType="separate"/>
            </w:r>
            <w:r>
              <w:t>39</w:t>
            </w:r>
            <w:r>
              <w:fldChar w:fldCharType="end"/>
            </w:r>
          </w:hyperlink>
        </w:p>
        <w:p w14:paraId="087D392F" w14:textId="77777777" w:rsidR="00FC6324" w:rsidRDefault="00FC6324">
          <w:pPr>
            <w:pStyle w:val="TOC1"/>
            <w:tabs>
              <w:tab w:val="right" w:leader="dot" w:pos="8788"/>
            </w:tabs>
            <w:ind w:firstLine="480"/>
          </w:pPr>
          <w:hyperlink w:anchor="_Toc2399" w:history="1">
            <w:r>
              <w:t>附</w:t>
            </w:r>
            <w:r>
              <w:t xml:space="preserve">  </w:t>
            </w:r>
            <w:r>
              <w:t>录</w:t>
            </w:r>
            <w:r>
              <w:tab/>
            </w:r>
            <w:r>
              <w:fldChar w:fldCharType="begin"/>
            </w:r>
            <w:r>
              <w:instrText xml:space="preserve"> PAGEREF _Toc2399 \h </w:instrText>
            </w:r>
            <w:r>
              <w:fldChar w:fldCharType="separate"/>
            </w:r>
            <w:r>
              <w:t>40</w:t>
            </w:r>
            <w:r>
              <w:fldChar w:fldCharType="end"/>
            </w:r>
          </w:hyperlink>
        </w:p>
        <w:p w14:paraId="47076C22" w14:textId="77777777" w:rsidR="00FC6324" w:rsidRDefault="00FC6324">
          <w:pPr>
            <w:pStyle w:val="TOC1"/>
            <w:tabs>
              <w:tab w:val="right" w:leader="dot" w:pos="8788"/>
            </w:tabs>
            <w:ind w:firstLine="480"/>
          </w:pPr>
          <w:hyperlink w:anchor="_Toc16542" w:history="1">
            <w:r>
              <w:t>致</w:t>
            </w:r>
            <w:r>
              <w:t xml:space="preserve">  </w:t>
            </w:r>
            <w:r>
              <w:t>谢</w:t>
            </w:r>
            <w:r>
              <w:tab/>
            </w:r>
            <w:r>
              <w:fldChar w:fldCharType="begin"/>
            </w:r>
            <w:r>
              <w:instrText xml:space="preserve"> PAGEREF _Toc16542 \h </w:instrText>
            </w:r>
            <w:r>
              <w:fldChar w:fldCharType="separate"/>
            </w:r>
            <w:r>
              <w:t>42</w:t>
            </w:r>
            <w:r>
              <w:fldChar w:fldCharType="end"/>
            </w:r>
          </w:hyperlink>
        </w:p>
        <w:p w14:paraId="02CC26B4" w14:textId="77777777" w:rsidR="00FC6324" w:rsidRDefault="00000000">
          <w:pPr>
            <w:pStyle w:val="19"/>
          </w:pPr>
          <w:r>
            <w:fldChar w:fldCharType="end"/>
          </w:r>
        </w:p>
      </w:sdtContent>
    </w:sdt>
    <w:p w14:paraId="6CF56C67" w14:textId="77777777" w:rsidR="00FC6324" w:rsidRDefault="00FC6324">
      <w:pPr>
        <w:pStyle w:val="19"/>
      </w:pPr>
    </w:p>
    <w:p w14:paraId="1E4CA149" w14:textId="77777777" w:rsidR="00FC6324" w:rsidRDefault="00FC6324">
      <w:pPr>
        <w:pStyle w:val="19"/>
        <w:jc w:val="both"/>
        <w:sectPr w:rsidR="00FC6324">
          <w:footerReference w:type="default" r:id="rId16"/>
          <w:footerReference w:type="first" r:id="rId17"/>
          <w:pgSz w:w="11906" w:h="16838"/>
          <w:pgMar w:top="1417" w:right="1417" w:bottom="1417" w:left="1701" w:header="720" w:footer="720" w:gutter="0"/>
          <w:pgNumType w:fmt="upperRoman"/>
          <w:cols w:space="720"/>
          <w:titlePg/>
          <w:docGrid w:linePitch="360"/>
        </w:sectPr>
      </w:pPr>
    </w:p>
    <w:p w14:paraId="50BAE66A" w14:textId="77777777" w:rsidR="006D5B03" w:rsidRDefault="006D5B03">
      <w:pPr>
        <w:pStyle w:val="19"/>
      </w:pPr>
      <w:bookmarkStart w:id="2" w:name="_Toc28188"/>
    </w:p>
    <w:p w14:paraId="7CD42D48" w14:textId="54322601" w:rsidR="00FC6324" w:rsidRDefault="00000000">
      <w:pPr>
        <w:pStyle w:val="19"/>
      </w:pPr>
      <w:r>
        <w:t>第</w:t>
      </w:r>
      <w:r>
        <w:t>1</w:t>
      </w:r>
      <w:r>
        <w:t>章</w:t>
      </w:r>
      <w:r w:rsidR="006D5B03">
        <w:t xml:space="preserve">   </w:t>
      </w:r>
      <w:proofErr w:type="gramStart"/>
      <w:r>
        <w:t>绪</w:t>
      </w:r>
      <w:proofErr w:type="gramEnd"/>
      <w:r>
        <w:t xml:space="preserve">   </w:t>
      </w:r>
      <w:r>
        <w:t>论</w:t>
      </w:r>
      <w:bookmarkEnd w:id="2"/>
    </w:p>
    <w:p w14:paraId="72DA1319" w14:textId="77777777" w:rsidR="00FC6324" w:rsidRDefault="00FC6324">
      <w:pPr>
        <w:pStyle w:val="19"/>
      </w:pPr>
    </w:p>
    <w:p w14:paraId="331B8E4F" w14:textId="77777777" w:rsidR="00FC6324" w:rsidRDefault="00000000">
      <w:pPr>
        <w:pStyle w:val="2a"/>
        <w:rPr>
          <w:rStyle w:val="2b"/>
        </w:rPr>
      </w:pPr>
      <w:bookmarkStart w:id="3" w:name="_Toc7699"/>
      <w:r>
        <w:t xml:space="preserve">1.1 </w:t>
      </w:r>
      <w:r>
        <w:rPr>
          <w:rFonts w:hint="eastAsia"/>
        </w:rPr>
        <w:t xml:space="preserve"> </w:t>
      </w:r>
      <w:r>
        <w:rPr>
          <w:rStyle w:val="2b"/>
        </w:rPr>
        <w:t>课题背景与研究意义</w:t>
      </w:r>
      <w:bookmarkEnd w:id="3"/>
    </w:p>
    <w:p w14:paraId="432F39A7" w14:textId="77777777" w:rsidR="00FC6324" w:rsidRDefault="00000000">
      <w:pPr>
        <w:ind w:firstLine="480"/>
        <w:rPr>
          <w:lang w:eastAsia="zh-CN"/>
        </w:rPr>
      </w:pPr>
      <w:r>
        <w:rPr>
          <w:lang w:eastAsia="zh-CN"/>
        </w:rPr>
        <w:t>电厂作为典型的大型工业场景，设备种类多、运行环境复杂、巡检点位分散，部分区域还存在高温、高压、强噪声、粉尘、狭小空间或电磁干扰等风险。长期以来，电厂巡检主要依赖人工定时巡查，巡检人员需要根据路线逐一检查设备状态，并通过肉眼观察、仪表读数和经验判断发现异常。该方式虽然灵活，但也存在巡检效率受人员经验影响大、危险区域进入成本高、异常留证不充分、远程协同能力弱等不足。</w:t>
      </w:r>
    </w:p>
    <w:p w14:paraId="05C3840D" w14:textId="77777777" w:rsidR="00FC6324" w:rsidRDefault="00000000">
      <w:pPr>
        <w:ind w:firstLine="480"/>
        <w:rPr>
          <w:lang w:eastAsia="zh-CN"/>
        </w:rPr>
      </w:pPr>
      <w:r>
        <w:rPr>
          <w:lang w:eastAsia="zh-CN"/>
        </w:rPr>
        <w:t>随着移动机器人、嵌入式计算、无线通信和视频处理技术的发展，巡检机器人逐渐应用于电力、化工、矿山、轨道交通等行业</w:t>
      </w:r>
      <w:r>
        <w:rPr>
          <w:sz w:val="21"/>
          <w:vertAlign w:val="superscript"/>
          <w:lang w:eastAsia="zh-CN"/>
        </w:rPr>
        <w:t>[1]</w:t>
      </w:r>
      <w:r>
        <w:rPr>
          <w:lang w:eastAsia="zh-CN"/>
        </w:rPr>
        <w:t>。机器人可搭载摄像头进入现场，完成图像采集和视频回传。对于远程监控人员而言，实时视频是理解现场情况最直接的数据形式，也是进行人工复核和异常判断的基础。因此，面向巡检机器人的视频传输系统不仅需要</w:t>
      </w:r>
      <w:r>
        <w:rPr>
          <w:lang w:eastAsia="zh-CN"/>
        </w:rPr>
        <w:t>“</w:t>
      </w:r>
      <w:r>
        <w:rPr>
          <w:lang w:eastAsia="zh-CN"/>
        </w:rPr>
        <w:t>能看见</w:t>
      </w:r>
      <w:r>
        <w:rPr>
          <w:lang w:eastAsia="zh-CN"/>
        </w:rPr>
        <w:t>”</w:t>
      </w:r>
      <w:r>
        <w:rPr>
          <w:lang w:eastAsia="zh-CN"/>
        </w:rPr>
        <w:t>，还需要满足低延迟、稳定性、</w:t>
      </w:r>
      <w:proofErr w:type="gramStart"/>
      <w:r>
        <w:rPr>
          <w:lang w:eastAsia="zh-CN"/>
        </w:rPr>
        <w:t>弱网适应</w:t>
      </w:r>
      <w:proofErr w:type="gramEnd"/>
      <w:r>
        <w:rPr>
          <w:lang w:eastAsia="zh-CN"/>
        </w:rPr>
        <w:t>和设备可管理等要求</w:t>
      </w:r>
      <w:r>
        <w:rPr>
          <w:sz w:val="21"/>
          <w:vertAlign w:val="superscript"/>
          <w:lang w:eastAsia="zh-CN"/>
        </w:rPr>
        <w:t>[10]</w:t>
      </w:r>
      <w:r>
        <w:rPr>
          <w:lang w:eastAsia="zh-CN"/>
        </w:rPr>
        <w:t>。</w:t>
      </w:r>
    </w:p>
    <w:p w14:paraId="38ADAC08" w14:textId="77777777" w:rsidR="00FC6324" w:rsidRDefault="00000000">
      <w:pPr>
        <w:ind w:firstLine="480"/>
        <w:rPr>
          <w:lang w:eastAsia="zh-CN"/>
        </w:rPr>
      </w:pPr>
      <w:r>
        <w:rPr>
          <w:lang w:eastAsia="zh-CN"/>
        </w:rPr>
        <w:t>在实际电厂现场，无线网络质量并不总是稳定。机器人移动过程中可能经过遮挡区域、拐角区域、信号衰减区域或干扰区域，带宽、时延、丢包率会出现波动。如果视频传输系统无法根据网络变化进行调整，就可能出现画面卡顿、播放中断、延迟累积或设备状态误判等问题，从而影响远程巡检的实时决策。因此，设计一套适用于巡检机器人场景的端到端无线视频传输系统具有一定的工程价值。</w:t>
      </w:r>
    </w:p>
    <w:p w14:paraId="79AD896B" w14:textId="77777777" w:rsidR="00FC6324" w:rsidRDefault="00000000">
      <w:pPr>
        <w:ind w:firstLine="480"/>
        <w:rPr>
          <w:lang w:eastAsia="zh-CN"/>
        </w:rPr>
      </w:pPr>
      <w:r>
        <w:rPr>
          <w:rFonts w:ascii="宋体" w:hAnsi="宋体"/>
          <w:lang w:eastAsia="zh-CN"/>
        </w:rPr>
        <w:t>本文围绕“电厂巡检机器人端到端无线视频传输系统”展开研究与实现，系统综合使用Python、</w:t>
      </w:r>
      <w:proofErr w:type="spellStart"/>
      <w:r>
        <w:rPr>
          <w:rFonts w:ascii="宋体" w:hAnsi="宋体"/>
          <w:lang w:eastAsia="zh-CN"/>
        </w:rPr>
        <w:t>FastAPI</w:t>
      </w:r>
      <w:proofErr w:type="spellEnd"/>
      <w:r>
        <w:rPr>
          <w:rFonts w:ascii="宋体" w:hAnsi="宋体"/>
          <w:lang w:eastAsia="zh-CN"/>
        </w:rPr>
        <w:t>、Vue3、</w:t>
      </w:r>
      <w:proofErr w:type="spellStart"/>
      <w:r>
        <w:rPr>
          <w:rFonts w:ascii="宋体" w:hAnsi="宋体"/>
          <w:lang w:eastAsia="zh-CN"/>
        </w:rPr>
        <w:t>MediaMTX</w:t>
      </w:r>
      <w:proofErr w:type="spellEnd"/>
      <w:r>
        <w:rPr>
          <w:rFonts w:ascii="宋体" w:hAnsi="宋体"/>
          <w:lang w:eastAsia="zh-CN"/>
        </w:rPr>
        <w:t>、WebRTC、WHIP/WHEP等技术，构建从摄像头采集、流媒体传输、设备管理到浏览器播放的核心链路。</w:t>
      </w:r>
    </w:p>
    <w:p w14:paraId="117DB7E6" w14:textId="77777777" w:rsidR="00FC6324" w:rsidRDefault="00000000">
      <w:pPr>
        <w:ind w:firstLine="480"/>
        <w:rPr>
          <w:lang w:eastAsia="zh-CN"/>
        </w:rPr>
      </w:pPr>
      <w:r>
        <w:rPr>
          <w:rFonts w:ascii="宋体" w:hAnsi="宋体"/>
          <w:lang w:eastAsia="zh-CN"/>
        </w:rPr>
        <w:t>硬件平台方面，摄像头采集</w:t>
      </w:r>
      <w:proofErr w:type="gramStart"/>
      <w:r>
        <w:rPr>
          <w:rFonts w:ascii="宋体" w:hAnsi="宋体"/>
          <w:lang w:eastAsia="zh-CN"/>
        </w:rPr>
        <w:t>端部署</w:t>
      </w:r>
      <w:proofErr w:type="gramEnd"/>
      <w:r>
        <w:rPr>
          <w:rFonts w:ascii="宋体" w:hAnsi="宋体"/>
          <w:lang w:eastAsia="zh-CN"/>
        </w:rPr>
        <w:t>在树莓派5（RaspberryPi5）单板计算机上，搭载USB摄像头进行视频采集。树莓派5采用</w:t>
      </w:r>
      <w:proofErr w:type="gramStart"/>
      <w:r>
        <w:rPr>
          <w:rFonts w:ascii="宋体" w:hAnsi="宋体"/>
          <w:lang w:eastAsia="zh-CN"/>
        </w:rPr>
        <w:t>64位四核</w:t>
      </w:r>
      <w:proofErr w:type="gramEnd"/>
      <w:r>
        <w:rPr>
          <w:rFonts w:ascii="宋体" w:hAnsi="宋体"/>
          <w:lang w:eastAsia="zh-CN"/>
        </w:rPr>
        <w:t>Cortex-A76处理器，主频2.4GHz，配备4GB或8GBLPDDR4X内存，具备足够的计算能力完成视频采集、编码和WebRTC推流。无线通信采用WiFi5（802.11ac）标准，支持2.4GHz和5GHz双频段，理论带宽可达433Mbps，满足720P视频传输需求。后端服务器和</w:t>
      </w:r>
      <w:proofErr w:type="spellStart"/>
      <w:r>
        <w:rPr>
          <w:rFonts w:ascii="宋体" w:hAnsi="宋体"/>
          <w:lang w:eastAsia="zh-CN"/>
        </w:rPr>
        <w:t>MediaMTX</w:t>
      </w:r>
      <w:proofErr w:type="spellEnd"/>
      <w:r>
        <w:rPr>
          <w:rFonts w:ascii="宋体" w:hAnsi="宋体"/>
          <w:lang w:eastAsia="zh-CN"/>
        </w:rPr>
        <w:t>部署在局域网内的服务器或云端，前端通过浏览器访问，无需额外硬件。</w:t>
      </w:r>
    </w:p>
    <w:p w14:paraId="1F04A6EF" w14:textId="77777777" w:rsidR="00FC6324" w:rsidRDefault="00000000">
      <w:pPr>
        <w:ind w:firstLine="480"/>
        <w:rPr>
          <w:lang w:eastAsia="zh-CN"/>
        </w:rPr>
      </w:pPr>
      <w:r>
        <w:rPr>
          <w:rFonts w:ascii="宋体" w:hAnsi="宋体"/>
          <w:lang w:eastAsia="zh-CN"/>
        </w:rPr>
        <w:t>本课题的研究意义主要体现在理论意义和实际意义两个方面。</w:t>
      </w:r>
    </w:p>
    <w:p w14:paraId="1084D108" w14:textId="3E0C5AEF" w:rsidR="00FC6324" w:rsidRDefault="00000000">
      <w:pPr>
        <w:ind w:firstLine="480"/>
        <w:rPr>
          <w:rFonts w:ascii="宋体" w:hAnsi="宋体" w:hint="eastAsia"/>
          <w:lang w:eastAsia="zh-CN"/>
        </w:rPr>
        <w:sectPr w:rsidR="00FC6324">
          <w:footerReference w:type="default" r:id="rId18"/>
          <w:headerReference w:type="first" r:id="rId19"/>
          <w:footerReference w:type="first" r:id="rId20"/>
          <w:pgSz w:w="11906" w:h="16838"/>
          <w:pgMar w:top="1417" w:right="1417" w:bottom="1417" w:left="1701" w:header="720" w:footer="720" w:gutter="0"/>
          <w:pgNumType w:start="1"/>
          <w:cols w:space="720"/>
          <w:titlePg/>
          <w:docGrid w:linePitch="360"/>
        </w:sectPr>
      </w:pPr>
      <w:r>
        <w:rPr>
          <w:rFonts w:ascii="宋体" w:hAnsi="宋体"/>
          <w:lang w:eastAsia="zh-CN"/>
        </w:rPr>
        <w:lastRenderedPageBreak/>
        <w:t>从理论意义上看，本文将WebRTC低延迟通信技术、流媒体服务器接入机制、前后端分离架构和设备心跳管理机制结合起来，形成了一套较完整的视频传输系统设计方法。系统不仅关注视频编码与播放，还将设备注册、在线检测、播放端连接</w:t>
      </w:r>
      <w:proofErr w:type="gramStart"/>
      <w:r>
        <w:rPr>
          <w:rFonts w:ascii="宋体" w:hAnsi="宋体"/>
          <w:lang w:eastAsia="zh-CN"/>
        </w:rPr>
        <w:t>恢</w:t>
      </w:r>
      <w:proofErr w:type="gramEnd"/>
    </w:p>
    <w:p w14:paraId="5253C7D8" w14:textId="2835A7C0" w:rsidR="00FC6324" w:rsidRDefault="00000000">
      <w:pPr>
        <w:ind w:firstLine="480"/>
        <w:rPr>
          <w:lang w:eastAsia="zh-CN"/>
        </w:rPr>
      </w:pPr>
      <w:r>
        <w:rPr>
          <w:rFonts w:ascii="宋体" w:hAnsi="宋体"/>
          <w:lang w:eastAsia="zh-CN"/>
        </w:rPr>
        <w:t>复和视频状态上报等工程环节纳入统一设计，有助于理解实时视频系统从采集端到浏览器端的主要技术链路。</w:t>
      </w:r>
    </w:p>
    <w:p w14:paraId="00207A79" w14:textId="063713CD" w:rsidR="00FC6324" w:rsidRDefault="006D5B03" w:rsidP="006D5B03">
      <w:pPr>
        <w:ind w:firstLine="480"/>
        <w:rPr>
          <w:lang w:eastAsia="zh-CN"/>
        </w:rPr>
      </w:pPr>
      <w:r>
        <w:rPr>
          <w:rFonts w:hint="eastAsia"/>
          <w:noProof/>
        </w:rPr>
        <w:drawing>
          <wp:anchor distT="0" distB="0" distL="114300" distR="114300" simplePos="0" relativeHeight="251642880" behindDoc="0" locked="0" layoutInCell="1" allowOverlap="1" wp14:anchorId="59D5D62B" wp14:editId="764D154D">
            <wp:simplePos x="0" y="0"/>
            <wp:positionH relativeFrom="column">
              <wp:posOffset>1270</wp:posOffset>
            </wp:positionH>
            <wp:positionV relativeFrom="paragraph">
              <wp:posOffset>902335</wp:posOffset>
            </wp:positionV>
            <wp:extent cx="5580380" cy="3665855"/>
            <wp:effectExtent l="0" t="0" r="1270" b="0"/>
            <wp:wrapSquare wrapText="bothSides"/>
            <wp:docPr id="13918522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0380" cy="36658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lang w:eastAsia="zh-CN"/>
        </w:rPr>
        <w:t>从实际意义上看，本系统可用于电厂巡检机器人远程监控场景。监控人员可以通过Web页面查看在线设备列表，选择巡检机器人或固定摄像头进行实时预览，在网络波动时系统可尽量保持画面连续性，从而提升巡检效率和安全性。</w:t>
      </w:r>
    </w:p>
    <w:p w14:paraId="79072602" w14:textId="77777777" w:rsidR="00FC6324" w:rsidRDefault="00000000">
      <w:pPr>
        <w:spacing w:after="120"/>
        <w:ind w:firstLine="420"/>
        <w:jc w:val="center"/>
        <w:rPr>
          <w:lang w:eastAsia="zh-CN"/>
        </w:rPr>
      </w:pPr>
      <w:r>
        <w:rPr>
          <w:rFonts w:ascii="黑体" w:eastAsia="黑体" w:hAnsi="黑体"/>
          <w:sz w:val="21"/>
          <w:lang w:eastAsia="zh-CN"/>
        </w:rPr>
        <w:t>图1-1 电厂巡检机器人视频回传应用场景示意图</w:t>
      </w:r>
    </w:p>
    <w:p w14:paraId="224A0175" w14:textId="77777777" w:rsidR="00FC6324" w:rsidRDefault="00000000">
      <w:pPr>
        <w:pStyle w:val="2a"/>
      </w:pPr>
      <w:bookmarkStart w:id="4" w:name="_Toc30414"/>
      <w:r>
        <w:t>1</w:t>
      </w:r>
      <w:r>
        <w:rPr>
          <w:rStyle w:val="2b"/>
        </w:rPr>
        <w:t xml:space="preserve">.2 </w:t>
      </w:r>
      <w:r>
        <w:rPr>
          <w:rStyle w:val="2b"/>
          <w:rFonts w:hint="eastAsia"/>
        </w:rPr>
        <w:t xml:space="preserve"> </w:t>
      </w:r>
      <w:r>
        <w:rPr>
          <w:rStyle w:val="2b"/>
        </w:rPr>
        <w:t>国内</w:t>
      </w:r>
      <w:r>
        <w:t>外研究现状</w:t>
      </w:r>
      <w:bookmarkEnd w:id="4"/>
    </w:p>
    <w:p w14:paraId="0C26A891" w14:textId="77777777" w:rsidR="00FC6324" w:rsidRDefault="00000000">
      <w:pPr>
        <w:ind w:firstLine="480"/>
        <w:rPr>
          <w:lang w:eastAsia="zh-CN"/>
        </w:rPr>
      </w:pPr>
      <w:r>
        <w:rPr>
          <w:lang w:eastAsia="zh-CN"/>
        </w:rPr>
        <w:t>实时视频传输一直是远程监控、视频会议、安防监控、无人机、机器人和工业互联网领域的重要研究内容。传统视频监控系统多采用</w:t>
      </w:r>
      <w:r>
        <w:rPr>
          <w:lang w:eastAsia="zh-CN"/>
        </w:rPr>
        <w:t>RTSP</w:t>
      </w:r>
      <w:r>
        <w:rPr>
          <w:lang w:eastAsia="zh-CN"/>
        </w:rPr>
        <w:t>、</w:t>
      </w:r>
      <w:r>
        <w:rPr>
          <w:lang w:eastAsia="zh-CN"/>
        </w:rPr>
        <w:t>RTMP</w:t>
      </w:r>
      <w:r>
        <w:rPr>
          <w:lang w:eastAsia="zh-CN"/>
        </w:rPr>
        <w:t>、</w:t>
      </w:r>
      <w:r>
        <w:rPr>
          <w:lang w:eastAsia="zh-CN"/>
        </w:rPr>
        <w:t>HLS</w:t>
      </w:r>
      <w:r>
        <w:rPr>
          <w:lang w:eastAsia="zh-CN"/>
        </w:rPr>
        <w:t>等协议。</w:t>
      </w:r>
      <w:r>
        <w:rPr>
          <w:lang w:eastAsia="zh-CN"/>
        </w:rPr>
        <w:t>RTSP</w:t>
      </w:r>
      <w:r>
        <w:rPr>
          <w:lang w:eastAsia="zh-CN"/>
        </w:rPr>
        <w:t>适用于摄像头和流媒体服务器之间的实时流传输，具有实现成熟、设备兼容性强等优点；</w:t>
      </w:r>
      <w:r>
        <w:rPr>
          <w:lang w:eastAsia="zh-CN"/>
        </w:rPr>
        <w:t>HLS</w:t>
      </w:r>
      <w:r>
        <w:rPr>
          <w:lang w:eastAsia="zh-CN"/>
        </w:rPr>
        <w:t>具有良好的浏览器兼容性和</w:t>
      </w:r>
      <w:r>
        <w:rPr>
          <w:lang w:eastAsia="zh-CN"/>
        </w:rPr>
        <w:t>CDN</w:t>
      </w:r>
      <w:r>
        <w:rPr>
          <w:lang w:eastAsia="zh-CN"/>
        </w:rPr>
        <w:t>分发能力，但通常存在数秒级甚至更高的延迟，不适合对实时性要求较高的巡检控制场景。。</w:t>
      </w:r>
    </w:p>
    <w:p w14:paraId="421D8BF5" w14:textId="77777777" w:rsidR="00FC6324" w:rsidRDefault="00000000">
      <w:pPr>
        <w:ind w:firstLine="480"/>
        <w:rPr>
          <w:lang w:eastAsia="zh-CN"/>
        </w:rPr>
      </w:pPr>
      <w:r>
        <w:rPr>
          <w:lang w:eastAsia="zh-CN"/>
        </w:rPr>
        <w:t>近年来，</w:t>
      </w:r>
      <w:r>
        <w:rPr>
          <w:lang w:eastAsia="zh-CN"/>
        </w:rPr>
        <w:t>WebRTC</w:t>
      </w:r>
      <w:r>
        <w:rPr>
          <w:lang w:eastAsia="zh-CN"/>
        </w:rPr>
        <w:t>因其低延迟、浏览器原生支持、支持拥塞控制和点对点媒体传输等特点，逐渐被应用于远程控制、云游戏、无人机视频回传、机器人</w:t>
      </w:r>
      <w:proofErr w:type="gramStart"/>
      <w:r>
        <w:rPr>
          <w:lang w:eastAsia="zh-CN"/>
        </w:rPr>
        <w:t>遥操作</w:t>
      </w:r>
      <w:proofErr w:type="gramEnd"/>
      <w:r>
        <w:rPr>
          <w:lang w:eastAsia="zh-CN"/>
        </w:rPr>
        <w:t>和实时监控等领域</w:t>
      </w:r>
      <w:r>
        <w:rPr>
          <w:vertAlign w:val="superscript"/>
          <w:lang w:eastAsia="zh-CN"/>
        </w:rPr>
        <w:t>[2][12]</w:t>
      </w:r>
      <w:r>
        <w:rPr>
          <w:lang w:eastAsia="zh-CN"/>
        </w:rPr>
        <w:t>。</w:t>
      </w:r>
      <w:r>
        <w:rPr>
          <w:lang w:eastAsia="zh-CN"/>
        </w:rPr>
        <w:t>WebRTC</w:t>
      </w:r>
      <w:r>
        <w:rPr>
          <w:lang w:eastAsia="zh-CN"/>
        </w:rPr>
        <w:t>原本主要面向浏览器之间的音视频通信，随着媒体服务器和协议标准的发展，</w:t>
      </w:r>
      <w:r>
        <w:rPr>
          <w:lang w:eastAsia="zh-CN"/>
        </w:rPr>
        <w:t>WebRTC</w:t>
      </w:r>
      <w:r>
        <w:rPr>
          <w:lang w:eastAsia="zh-CN"/>
        </w:rPr>
        <w:t>也开始用于</w:t>
      </w:r>
      <w:r>
        <w:rPr>
          <w:lang w:eastAsia="zh-CN"/>
        </w:rPr>
        <w:t>“</w:t>
      </w:r>
      <w:r>
        <w:rPr>
          <w:lang w:eastAsia="zh-CN"/>
        </w:rPr>
        <w:t>设备到服务器</w:t>
      </w:r>
      <w:r>
        <w:rPr>
          <w:lang w:eastAsia="zh-CN"/>
        </w:rPr>
        <w:t>”</w:t>
      </w:r>
      <w:r>
        <w:rPr>
          <w:lang w:eastAsia="zh-CN"/>
        </w:rPr>
        <w:t>和</w:t>
      </w:r>
      <w:r>
        <w:rPr>
          <w:lang w:eastAsia="zh-CN"/>
        </w:rPr>
        <w:t>“</w:t>
      </w:r>
      <w:r>
        <w:rPr>
          <w:lang w:eastAsia="zh-CN"/>
        </w:rPr>
        <w:t>服务器到浏览器</w:t>
      </w:r>
      <w:r>
        <w:rPr>
          <w:lang w:eastAsia="zh-CN"/>
        </w:rPr>
        <w:t>”</w:t>
      </w:r>
      <w:r>
        <w:rPr>
          <w:lang w:eastAsia="zh-CN"/>
        </w:rPr>
        <w:lastRenderedPageBreak/>
        <w:t>的流媒体分发场景。</w:t>
      </w:r>
      <w:r>
        <w:rPr>
          <w:lang w:eastAsia="zh-CN"/>
        </w:rPr>
        <w:t>WHIP</w:t>
      </w:r>
      <w:r>
        <w:rPr>
          <w:lang w:eastAsia="zh-CN"/>
        </w:rPr>
        <w:t>和</w:t>
      </w:r>
      <w:r>
        <w:rPr>
          <w:lang w:eastAsia="zh-CN"/>
        </w:rPr>
        <w:t>WHEP</w:t>
      </w:r>
      <w:r>
        <w:rPr>
          <w:lang w:eastAsia="zh-CN"/>
        </w:rPr>
        <w:t>分别用于</w:t>
      </w:r>
      <w:r>
        <w:rPr>
          <w:lang w:eastAsia="zh-CN"/>
        </w:rPr>
        <w:t>WebRTC</w:t>
      </w:r>
      <w:proofErr w:type="gramStart"/>
      <w:r>
        <w:rPr>
          <w:lang w:eastAsia="zh-CN"/>
        </w:rPr>
        <w:t>推流和拉流</w:t>
      </w:r>
      <w:proofErr w:type="gramEnd"/>
      <w:r>
        <w:rPr>
          <w:lang w:eastAsia="zh-CN"/>
        </w:rPr>
        <w:t>的</w:t>
      </w:r>
      <w:r>
        <w:rPr>
          <w:lang w:eastAsia="zh-CN"/>
        </w:rPr>
        <w:t>HTTP</w:t>
      </w:r>
      <w:r>
        <w:rPr>
          <w:lang w:eastAsia="zh-CN"/>
        </w:rPr>
        <w:t>接入过程</w:t>
      </w:r>
      <w:r>
        <w:rPr>
          <w:vertAlign w:val="superscript"/>
          <w:lang w:eastAsia="zh-CN"/>
        </w:rPr>
        <w:t>[8][9]</w:t>
      </w:r>
      <w:r>
        <w:rPr>
          <w:lang w:eastAsia="zh-CN"/>
        </w:rPr>
        <w:t>，降低了传统</w:t>
      </w:r>
      <w:r>
        <w:rPr>
          <w:lang w:eastAsia="zh-CN"/>
        </w:rPr>
        <w:t>WebRTC</w:t>
      </w:r>
      <w:r>
        <w:rPr>
          <w:lang w:eastAsia="zh-CN"/>
        </w:rPr>
        <w:t>信令设计的复杂度，使流媒体服务器可以通过标准化接口接入</w:t>
      </w:r>
      <w:r>
        <w:rPr>
          <w:lang w:eastAsia="zh-CN"/>
        </w:rPr>
        <w:t>WebRTC</w:t>
      </w:r>
      <w:r>
        <w:rPr>
          <w:lang w:eastAsia="zh-CN"/>
        </w:rPr>
        <w:t>流。</w:t>
      </w:r>
    </w:p>
    <w:p w14:paraId="028F0236" w14:textId="77777777" w:rsidR="00FC6324" w:rsidRDefault="00000000">
      <w:pPr>
        <w:ind w:firstLine="480"/>
        <w:rPr>
          <w:lang w:eastAsia="zh-CN"/>
        </w:rPr>
      </w:pPr>
      <w:r>
        <w:rPr>
          <w:lang w:eastAsia="zh-CN"/>
        </w:rPr>
        <w:t>国外在实时视频传输方面起步较早，相关研究集中在低延迟编码、拥塞控制、端到端传输质量评估、多路视频分发和边缘计算等方向。部分工业机器人和无人系统已将</w:t>
      </w:r>
      <w:r>
        <w:rPr>
          <w:lang w:eastAsia="zh-CN"/>
        </w:rPr>
        <w:t>WebRTC</w:t>
      </w:r>
      <w:r>
        <w:rPr>
          <w:lang w:eastAsia="zh-CN"/>
        </w:rPr>
        <w:t>用于远程控制画面回传，并结合自适应码率策略</w:t>
      </w:r>
      <w:proofErr w:type="gramStart"/>
      <w:r>
        <w:rPr>
          <w:lang w:eastAsia="zh-CN"/>
        </w:rPr>
        <w:t>改善弱网场景</w:t>
      </w:r>
      <w:proofErr w:type="gramEnd"/>
      <w:r>
        <w:rPr>
          <w:lang w:eastAsia="zh-CN"/>
        </w:rPr>
        <w:t>下的用户体验。国内相关研究则更多结合具体应用场景展开，例如智慧电厂、矿山巡检、变电站巡检、安防监控和无人机巡查等。在工程实践中，常见方案包括基于</w:t>
      </w:r>
      <w:r>
        <w:rPr>
          <w:lang w:eastAsia="zh-CN"/>
        </w:rPr>
        <w:t>GB/T28181</w:t>
      </w:r>
      <w:r>
        <w:rPr>
          <w:lang w:eastAsia="zh-CN"/>
        </w:rPr>
        <w:t>的安防接入方案、基于</w:t>
      </w:r>
      <w:r>
        <w:rPr>
          <w:lang w:eastAsia="zh-CN"/>
        </w:rPr>
        <w:t>HLS/FLV</w:t>
      </w:r>
      <w:r>
        <w:rPr>
          <w:lang w:eastAsia="zh-CN"/>
        </w:rPr>
        <w:t>的网页播放方案，以及基于</w:t>
      </w:r>
      <w:r>
        <w:rPr>
          <w:lang w:eastAsia="zh-CN"/>
        </w:rPr>
        <w:t>WebRTC</w:t>
      </w:r>
      <w:r>
        <w:rPr>
          <w:lang w:eastAsia="zh-CN"/>
        </w:rPr>
        <w:t>的低延迟播放方案。国内在巡检机器人应用、</w:t>
      </w:r>
      <w:r>
        <w:rPr>
          <w:lang w:eastAsia="zh-CN"/>
        </w:rPr>
        <w:t>WebRTC</w:t>
      </w:r>
      <w:r>
        <w:rPr>
          <w:lang w:eastAsia="zh-CN"/>
        </w:rPr>
        <w:t>低延迟传输与工业场景视频监控等方面也有相关研究报道。</w:t>
      </w:r>
    </w:p>
    <w:p w14:paraId="43547AAE" w14:textId="77777777" w:rsidR="00FC6324" w:rsidRDefault="00000000">
      <w:pPr>
        <w:pStyle w:val="2a"/>
      </w:pPr>
      <w:bookmarkStart w:id="5" w:name="_Toc12330"/>
      <w:r>
        <w:t xml:space="preserve">1.3 </w:t>
      </w:r>
      <w:r>
        <w:rPr>
          <w:rFonts w:hint="eastAsia"/>
        </w:rPr>
        <w:t xml:space="preserve"> </w:t>
      </w:r>
      <w:r>
        <w:t>研究内容与技术路线</w:t>
      </w:r>
      <w:bookmarkEnd w:id="5"/>
    </w:p>
    <w:p w14:paraId="1AF32D5F" w14:textId="77777777" w:rsidR="00FC6324" w:rsidRDefault="00000000">
      <w:pPr>
        <w:pStyle w:val="38"/>
        <w:outlineLvl w:val="2"/>
      </w:pPr>
      <w:bookmarkStart w:id="6" w:name="_Toc283"/>
      <w:r>
        <w:t>1.3.1</w:t>
      </w:r>
      <w:r>
        <w:rPr>
          <w:rFonts w:hint="eastAsia"/>
        </w:rPr>
        <w:t xml:space="preserve"> </w:t>
      </w:r>
      <w:r>
        <w:t xml:space="preserve"> </w:t>
      </w:r>
      <w:r>
        <w:t>研究内容</w:t>
      </w:r>
      <w:bookmarkEnd w:id="6"/>
    </w:p>
    <w:p w14:paraId="7E205CEA" w14:textId="77777777" w:rsidR="00FC6324" w:rsidRDefault="00000000">
      <w:pPr>
        <w:ind w:firstLine="480"/>
        <w:rPr>
          <w:lang w:eastAsia="zh-CN"/>
        </w:rPr>
      </w:pPr>
      <w:r>
        <w:rPr>
          <w:lang w:eastAsia="zh-CN"/>
        </w:rPr>
        <w:t>本文的主要研究内容包括以下几个方面。</w:t>
      </w:r>
    </w:p>
    <w:p w14:paraId="3A99812F" w14:textId="77777777" w:rsidR="00FC6324" w:rsidRDefault="00000000">
      <w:pPr>
        <w:ind w:firstLine="480"/>
        <w:rPr>
          <w:lang w:eastAsia="zh-CN"/>
        </w:rPr>
      </w:pPr>
      <w:r>
        <w:rPr>
          <w:rFonts w:hint="eastAsia"/>
          <w:lang w:eastAsia="zh-CN"/>
        </w:rPr>
        <w:t>（</w:t>
      </w:r>
      <w:r>
        <w:rPr>
          <w:rFonts w:hint="eastAsia"/>
          <w:lang w:eastAsia="zh-CN"/>
        </w:rPr>
        <w:t>1</w:t>
      </w:r>
      <w:r>
        <w:rPr>
          <w:rFonts w:hint="eastAsia"/>
          <w:lang w:eastAsia="zh-CN"/>
        </w:rPr>
        <w:t>）分析电厂巡检机器人实时视频传输的业务需求。围绕巡检机器人远程监控场景，分析用户登录、设备注册、设备在线状态维护、实时预览和</w:t>
      </w:r>
      <w:proofErr w:type="gramStart"/>
      <w:r>
        <w:rPr>
          <w:rFonts w:hint="eastAsia"/>
          <w:lang w:eastAsia="zh-CN"/>
        </w:rPr>
        <w:t>弱网恢复</w:t>
      </w:r>
      <w:proofErr w:type="gramEnd"/>
      <w:r>
        <w:rPr>
          <w:rFonts w:hint="eastAsia"/>
          <w:lang w:eastAsia="zh-CN"/>
        </w:rPr>
        <w:t>等功能需求，并进一步归纳系统的实时性、稳定性、可扩展性和可维护性要求。</w:t>
      </w:r>
    </w:p>
    <w:p w14:paraId="2DFDAB70" w14:textId="77777777" w:rsidR="00FC6324" w:rsidRDefault="00000000">
      <w:pPr>
        <w:ind w:firstLine="480"/>
        <w:rPr>
          <w:lang w:eastAsia="zh-CN"/>
        </w:rPr>
      </w:pPr>
      <w:r>
        <w:rPr>
          <w:rFonts w:hint="eastAsia"/>
          <w:lang w:eastAsia="zh-CN"/>
        </w:rPr>
        <w:t>（</w:t>
      </w:r>
      <w:r>
        <w:rPr>
          <w:rFonts w:hint="eastAsia"/>
          <w:lang w:eastAsia="zh-CN"/>
        </w:rPr>
        <w:t>2</w:t>
      </w:r>
      <w:r>
        <w:rPr>
          <w:rFonts w:hint="eastAsia"/>
          <w:lang w:eastAsia="zh-CN"/>
        </w:rPr>
        <w:t>）设计系统总体架构。系统采用前后端分离模式，分为摄像头采集端、后端服务、流媒体服务和</w:t>
      </w:r>
      <w:r>
        <w:rPr>
          <w:rFonts w:hint="eastAsia"/>
          <w:lang w:eastAsia="zh-CN"/>
        </w:rPr>
        <w:t>Web</w:t>
      </w:r>
      <w:r>
        <w:rPr>
          <w:rFonts w:hint="eastAsia"/>
          <w:lang w:eastAsia="zh-CN"/>
        </w:rPr>
        <w:t>监控端四个部分。摄像头端负责采集与推流，后端负责设备和用户管理，</w:t>
      </w:r>
      <w:proofErr w:type="spellStart"/>
      <w:r>
        <w:rPr>
          <w:rFonts w:hint="eastAsia"/>
          <w:lang w:eastAsia="zh-CN"/>
        </w:rPr>
        <w:t>MediaMTX</w:t>
      </w:r>
      <w:proofErr w:type="spellEnd"/>
      <w:r>
        <w:rPr>
          <w:rFonts w:hint="eastAsia"/>
          <w:lang w:eastAsia="zh-CN"/>
        </w:rPr>
        <w:t>负责视频流接入与转发，前端负责展示设备列表和播放实时视频。</w:t>
      </w:r>
    </w:p>
    <w:p w14:paraId="77A6A679" w14:textId="77777777" w:rsidR="00FC6324" w:rsidRDefault="00000000">
      <w:pPr>
        <w:ind w:firstLine="480"/>
        <w:rPr>
          <w:lang w:eastAsia="zh-CN"/>
        </w:rPr>
      </w:pPr>
      <w:r>
        <w:rPr>
          <w:rFonts w:hint="eastAsia"/>
          <w:lang w:eastAsia="zh-CN"/>
        </w:rPr>
        <w:t>（</w:t>
      </w:r>
      <w:r>
        <w:rPr>
          <w:rFonts w:hint="eastAsia"/>
          <w:lang w:eastAsia="zh-CN"/>
        </w:rPr>
        <w:t>3</w:t>
      </w:r>
      <w:r>
        <w:rPr>
          <w:rFonts w:hint="eastAsia"/>
          <w:lang w:eastAsia="zh-CN"/>
        </w:rPr>
        <w:t>）实现核心功能模块。后端基于</w:t>
      </w:r>
      <w:proofErr w:type="spellStart"/>
      <w:r>
        <w:rPr>
          <w:rFonts w:hint="eastAsia"/>
          <w:lang w:eastAsia="zh-CN"/>
        </w:rPr>
        <w:t>FastAPI</w:t>
      </w:r>
      <w:proofErr w:type="spellEnd"/>
      <w:r>
        <w:rPr>
          <w:rFonts w:hint="eastAsia"/>
          <w:lang w:eastAsia="zh-CN"/>
        </w:rPr>
        <w:t>和</w:t>
      </w:r>
      <w:proofErr w:type="spellStart"/>
      <w:r>
        <w:rPr>
          <w:rFonts w:hint="eastAsia"/>
          <w:lang w:eastAsia="zh-CN"/>
        </w:rPr>
        <w:t>SQLAlchemy</w:t>
      </w:r>
      <w:proofErr w:type="spellEnd"/>
      <w:r>
        <w:rPr>
          <w:rFonts w:hint="eastAsia"/>
          <w:lang w:eastAsia="zh-CN"/>
        </w:rPr>
        <w:t>实现认证、设备管理、心跳检测和视频状态上报，采用</w:t>
      </w:r>
      <w:r>
        <w:rPr>
          <w:rFonts w:hint="eastAsia"/>
          <w:lang w:eastAsia="zh-CN"/>
        </w:rPr>
        <w:t>SQLite</w:t>
      </w:r>
      <w:r>
        <w:rPr>
          <w:rFonts w:hint="eastAsia"/>
          <w:lang w:eastAsia="zh-CN"/>
        </w:rPr>
        <w:t>轻量级数据库存储用户和设备信息；摄像头端基于</w:t>
      </w:r>
      <w:r>
        <w:rPr>
          <w:rFonts w:hint="eastAsia"/>
          <w:lang w:eastAsia="zh-CN"/>
        </w:rPr>
        <w:t>Python</w:t>
      </w:r>
      <w:r>
        <w:rPr>
          <w:rFonts w:hint="eastAsia"/>
          <w:lang w:eastAsia="zh-CN"/>
        </w:rPr>
        <w:t>、</w:t>
      </w:r>
      <w:r>
        <w:rPr>
          <w:rFonts w:hint="eastAsia"/>
          <w:lang w:eastAsia="zh-CN"/>
        </w:rPr>
        <w:t>OpenCV</w:t>
      </w:r>
      <w:r>
        <w:rPr>
          <w:rFonts w:hint="eastAsia"/>
          <w:lang w:eastAsia="zh-CN"/>
        </w:rPr>
        <w:t>、</w:t>
      </w:r>
      <w:proofErr w:type="spellStart"/>
      <w:r>
        <w:rPr>
          <w:rFonts w:hint="eastAsia"/>
          <w:lang w:eastAsia="zh-CN"/>
        </w:rPr>
        <w:t>aiortc</w:t>
      </w:r>
      <w:proofErr w:type="spellEnd"/>
      <w:r>
        <w:rPr>
          <w:rFonts w:hint="eastAsia"/>
          <w:lang w:eastAsia="zh-CN"/>
        </w:rPr>
        <w:t>等技术在树莓派</w:t>
      </w:r>
      <w:r>
        <w:rPr>
          <w:rFonts w:hint="eastAsia"/>
          <w:lang w:eastAsia="zh-CN"/>
        </w:rPr>
        <w:t>5</w:t>
      </w:r>
      <w:r>
        <w:rPr>
          <w:rFonts w:hint="eastAsia"/>
          <w:lang w:eastAsia="zh-CN"/>
        </w:rPr>
        <w:t>平台上实现视频采集和推流；前端基于</w:t>
      </w:r>
      <w:r>
        <w:rPr>
          <w:rFonts w:hint="eastAsia"/>
          <w:lang w:eastAsia="zh-CN"/>
        </w:rPr>
        <w:t>Vue3</w:t>
      </w:r>
      <w:r>
        <w:rPr>
          <w:rFonts w:hint="eastAsia"/>
          <w:lang w:eastAsia="zh-CN"/>
        </w:rPr>
        <w:t>、</w:t>
      </w:r>
      <w:r>
        <w:rPr>
          <w:rFonts w:hint="eastAsia"/>
          <w:lang w:eastAsia="zh-CN"/>
        </w:rPr>
        <w:t>Vite</w:t>
      </w:r>
      <w:r>
        <w:rPr>
          <w:rFonts w:hint="eastAsia"/>
          <w:lang w:eastAsia="zh-CN"/>
        </w:rPr>
        <w:t>、</w:t>
      </w:r>
      <w:r>
        <w:rPr>
          <w:rFonts w:hint="eastAsia"/>
          <w:lang w:eastAsia="zh-CN"/>
        </w:rPr>
        <w:t>TypeScript</w:t>
      </w:r>
      <w:r>
        <w:rPr>
          <w:rFonts w:hint="eastAsia"/>
          <w:lang w:eastAsia="zh-CN"/>
        </w:rPr>
        <w:t>、</w:t>
      </w:r>
      <w:proofErr w:type="spellStart"/>
      <w:r>
        <w:rPr>
          <w:rFonts w:hint="eastAsia"/>
          <w:lang w:eastAsia="zh-CN"/>
        </w:rPr>
        <w:t>Pinia</w:t>
      </w:r>
      <w:proofErr w:type="spellEnd"/>
      <w:r>
        <w:rPr>
          <w:rFonts w:hint="eastAsia"/>
          <w:lang w:eastAsia="zh-CN"/>
        </w:rPr>
        <w:t>和</w:t>
      </w:r>
      <w:r>
        <w:rPr>
          <w:rFonts w:hint="eastAsia"/>
          <w:lang w:eastAsia="zh-CN"/>
        </w:rPr>
        <w:t>Element Plus</w:t>
      </w:r>
      <w:r>
        <w:rPr>
          <w:rFonts w:hint="eastAsia"/>
          <w:lang w:eastAsia="zh-CN"/>
        </w:rPr>
        <w:t>实现交互界面；流媒体服务基于</w:t>
      </w:r>
      <w:proofErr w:type="spellStart"/>
      <w:r>
        <w:rPr>
          <w:rFonts w:hint="eastAsia"/>
          <w:lang w:eastAsia="zh-CN"/>
        </w:rPr>
        <w:t>MediaMTX</w:t>
      </w:r>
      <w:proofErr w:type="spellEnd"/>
      <w:r>
        <w:rPr>
          <w:rFonts w:hint="eastAsia"/>
          <w:lang w:eastAsia="zh-CN"/>
        </w:rPr>
        <w:t>完成</w:t>
      </w:r>
      <w:r>
        <w:rPr>
          <w:rFonts w:hint="eastAsia"/>
          <w:lang w:eastAsia="zh-CN"/>
        </w:rPr>
        <w:t>WebRTC</w:t>
      </w:r>
      <w:r>
        <w:rPr>
          <w:rFonts w:hint="eastAsia"/>
          <w:lang w:eastAsia="zh-CN"/>
        </w:rPr>
        <w:t>接入。</w:t>
      </w:r>
    </w:p>
    <w:p w14:paraId="4F4D7867" w14:textId="77777777" w:rsidR="00FC6324" w:rsidRDefault="00000000">
      <w:pPr>
        <w:ind w:firstLine="480"/>
        <w:rPr>
          <w:lang w:eastAsia="zh-CN"/>
        </w:rPr>
      </w:pPr>
      <w:r>
        <w:rPr>
          <w:rFonts w:hint="eastAsia"/>
          <w:lang w:eastAsia="zh-CN"/>
        </w:rPr>
        <w:t>（</w:t>
      </w:r>
      <w:r>
        <w:rPr>
          <w:rFonts w:hint="eastAsia"/>
          <w:lang w:eastAsia="zh-CN"/>
        </w:rPr>
        <w:t>4</w:t>
      </w:r>
      <w:r>
        <w:rPr>
          <w:rFonts w:hint="eastAsia"/>
          <w:lang w:eastAsia="zh-CN"/>
        </w:rPr>
        <w:t>）</w:t>
      </w:r>
      <w:proofErr w:type="gramStart"/>
      <w:r>
        <w:rPr>
          <w:rFonts w:hint="eastAsia"/>
          <w:lang w:eastAsia="zh-CN"/>
        </w:rPr>
        <w:t>设计弱网自</w:t>
      </w:r>
      <w:proofErr w:type="gramEnd"/>
      <w:r>
        <w:rPr>
          <w:rFonts w:hint="eastAsia"/>
          <w:lang w:eastAsia="zh-CN"/>
        </w:rPr>
        <w:t>适应降级与恢复方案。系统在</w:t>
      </w:r>
      <w:proofErr w:type="gramStart"/>
      <w:r>
        <w:rPr>
          <w:rFonts w:hint="eastAsia"/>
          <w:lang w:eastAsia="zh-CN"/>
        </w:rPr>
        <w:t>弱网条件</w:t>
      </w:r>
      <w:proofErr w:type="gramEnd"/>
      <w:r>
        <w:rPr>
          <w:rFonts w:hint="eastAsia"/>
          <w:lang w:eastAsia="zh-CN"/>
        </w:rPr>
        <w:t>下优先保证视频连续性，通过基于心跳检测的分档降级机制，在网络质量下降时降低分辨率、</w:t>
      </w:r>
      <w:proofErr w:type="gramStart"/>
      <w:r>
        <w:rPr>
          <w:rFonts w:hint="eastAsia"/>
          <w:lang w:eastAsia="zh-CN"/>
        </w:rPr>
        <w:t>帧率和</w:t>
      </w:r>
      <w:proofErr w:type="gramEnd"/>
      <w:r>
        <w:rPr>
          <w:rFonts w:hint="eastAsia"/>
          <w:lang w:eastAsia="zh-CN"/>
        </w:rPr>
        <w:t>码率，并在网络恢复后逐级回升。具体策略为：连续心跳失败</w:t>
      </w:r>
      <w:r>
        <w:rPr>
          <w:rFonts w:hint="eastAsia"/>
          <w:lang w:eastAsia="zh-CN"/>
        </w:rPr>
        <w:t>1</w:t>
      </w:r>
      <w:r>
        <w:rPr>
          <w:rFonts w:hint="eastAsia"/>
          <w:lang w:eastAsia="zh-CN"/>
        </w:rPr>
        <w:t>次切换到</w:t>
      </w:r>
      <w:r>
        <w:rPr>
          <w:rFonts w:hint="eastAsia"/>
          <w:lang w:eastAsia="zh-CN"/>
        </w:rPr>
        <w:t>weak</w:t>
      </w:r>
      <w:r>
        <w:rPr>
          <w:rFonts w:hint="eastAsia"/>
          <w:lang w:eastAsia="zh-CN"/>
        </w:rPr>
        <w:t>档位，连续失败</w:t>
      </w:r>
      <w:r>
        <w:rPr>
          <w:rFonts w:hint="eastAsia"/>
          <w:lang w:eastAsia="zh-CN"/>
        </w:rPr>
        <w:t>3</w:t>
      </w:r>
      <w:r>
        <w:rPr>
          <w:rFonts w:hint="eastAsia"/>
          <w:lang w:eastAsia="zh-CN"/>
        </w:rPr>
        <w:t>次切换到</w:t>
      </w:r>
      <w:r>
        <w:rPr>
          <w:rFonts w:hint="eastAsia"/>
          <w:lang w:eastAsia="zh-CN"/>
        </w:rPr>
        <w:t>poor</w:t>
      </w:r>
      <w:r>
        <w:rPr>
          <w:rFonts w:hint="eastAsia"/>
          <w:lang w:eastAsia="zh-CN"/>
        </w:rPr>
        <w:t>档位，连续成功后恢复到</w:t>
      </w:r>
      <w:r>
        <w:rPr>
          <w:rFonts w:hint="eastAsia"/>
          <w:lang w:eastAsia="zh-CN"/>
        </w:rPr>
        <w:t>good</w:t>
      </w:r>
      <w:r>
        <w:rPr>
          <w:rFonts w:hint="eastAsia"/>
          <w:lang w:eastAsia="zh-CN"/>
        </w:rPr>
        <w:t>档位。系统通过重建推流连接应用新的编码参数，同时配合心跳超时检测和播放端自动重连等方式提高传输稳定性。</w:t>
      </w:r>
    </w:p>
    <w:p w14:paraId="6A10D86A" w14:textId="498A13C0" w:rsidR="00FC6324" w:rsidRDefault="00000000">
      <w:pPr>
        <w:ind w:firstLine="480"/>
        <w:rPr>
          <w:lang w:eastAsia="zh-CN"/>
        </w:rPr>
      </w:pPr>
      <w:r>
        <w:rPr>
          <w:rFonts w:hint="eastAsia"/>
          <w:lang w:eastAsia="zh-CN"/>
        </w:rPr>
        <w:lastRenderedPageBreak/>
        <w:t>（</w:t>
      </w:r>
      <w:r>
        <w:rPr>
          <w:rFonts w:hint="eastAsia"/>
          <w:lang w:eastAsia="zh-CN"/>
        </w:rPr>
        <w:t>5</w:t>
      </w:r>
      <w:r>
        <w:rPr>
          <w:rFonts w:hint="eastAsia"/>
          <w:lang w:eastAsia="zh-CN"/>
        </w:rPr>
        <w:t>）开展系统测试与结果分析。通过功能测试、</w:t>
      </w:r>
      <w:proofErr w:type="gramStart"/>
      <w:r>
        <w:rPr>
          <w:rFonts w:hint="eastAsia"/>
          <w:lang w:eastAsia="zh-CN"/>
        </w:rPr>
        <w:t>弱网专项</w:t>
      </w:r>
      <w:proofErr w:type="gramEnd"/>
      <w:r>
        <w:rPr>
          <w:rFonts w:hint="eastAsia"/>
          <w:lang w:eastAsia="zh-CN"/>
        </w:rPr>
        <w:t>测试和基础性能观察验证系统是否满足设计目标，并对端到端时延、播放稳定性等指标进行分析</w:t>
      </w:r>
      <w:r>
        <w:rPr>
          <w:lang w:eastAsia="zh-CN"/>
        </w:rPr>
        <w:t>。</w:t>
      </w:r>
    </w:p>
    <w:p w14:paraId="234B41E9" w14:textId="4F417ACE" w:rsidR="00FC6324" w:rsidRDefault="00000000">
      <w:pPr>
        <w:pStyle w:val="38"/>
        <w:outlineLvl w:val="2"/>
      </w:pPr>
      <w:bookmarkStart w:id="7" w:name="_Toc40"/>
      <w:r>
        <w:t xml:space="preserve">1.3.2 </w:t>
      </w:r>
      <w:r>
        <w:rPr>
          <w:rFonts w:hint="eastAsia"/>
        </w:rPr>
        <w:t xml:space="preserve"> </w:t>
      </w:r>
      <w:r>
        <w:t>技术路线</w:t>
      </w:r>
      <w:bookmarkEnd w:id="7"/>
    </w:p>
    <w:p w14:paraId="5C9C50F8" w14:textId="7F323FD2" w:rsidR="00FC6324" w:rsidRDefault="00BD1557" w:rsidP="00BD1557">
      <w:pPr>
        <w:ind w:firstLine="480"/>
        <w:rPr>
          <w:lang w:eastAsia="zh-CN"/>
        </w:rPr>
      </w:pPr>
      <w:r>
        <w:rPr>
          <w:noProof/>
          <w:lang w:eastAsia="zh-CN"/>
        </w:rPr>
        <w:drawing>
          <wp:anchor distT="0" distB="0" distL="114300" distR="114300" simplePos="0" relativeHeight="251643904" behindDoc="0" locked="0" layoutInCell="1" allowOverlap="1" wp14:anchorId="13B30E3F" wp14:editId="16ED063C">
            <wp:simplePos x="0" y="0"/>
            <wp:positionH relativeFrom="column">
              <wp:posOffset>38631</wp:posOffset>
            </wp:positionH>
            <wp:positionV relativeFrom="paragraph">
              <wp:posOffset>1318895</wp:posOffset>
            </wp:positionV>
            <wp:extent cx="5580380" cy="2195830"/>
            <wp:effectExtent l="0" t="0" r="1270" b="0"/>
            <wp:wrapSquare wrapText="bothSides"/>
            <wp:docPr id="210352100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21008" name="图片 2103521008"/>
                    <pic:cNvPicPr/>
                  </pic:nvPicPr>
                  <pic:blipFill>
                    <a:blip r:embed="rId22"/>
                    <a:stretch>
                      <a:fillRect/>
                    </a:stretch>
                  </pic:blipFill>
                  <pic:spPr>
                    <a:xfrm>
                      <a:off x="0" y="0"/>
                      <a:ext cx="5580380" cy="2195830"/>
                    </a:xfrm>
                    <a:prstGeom prst="rect">
                      <a:avLst/>
                    </a:prstGeom>
                  </pic:spPr>
                </pic:pic>
              </a:graphicData>
            </a:graphic>
            <wp14:sizeRelH relativeFrom="page">
              <wp14:pctWidth>0</wp14:pctWidth>
            </wp14:sizeRelH>
            <wp14:sizeRelV relativeFrom="page">
              <wp14:pctHeight>0</wp14:pctHeight>
            </wp14:sizeRelV>
          </wp:anchor>
        </w:drawing>
      </w:r>
      <w:r>
        <w:rPr>
          <w:lang w:eastAsia="zh-CN"/>
        </w:rPr>
        <w:t>本文采用</w:t>
      </w:r>
      <w:r>
        <w:rPr>
          <w:lang w:eastAsia="zh-CN"/>
        </w:rPr>
        <w:t>“</w:t>
      </w:r>
      <w:r>
        <w:rPr>
          <w:lang w:eastAsia="zh-CN"/>
        </w:rPr>
        <w:t>需求分析</w:t>
      </w:r>
      <w:r>
        <w:rPr>
          <w:lang w:eastAsia="zh-CN"/>
        </w:rPr>
        <w:t>—</w:t>
      </w:r>
      <w:r>
        <w:rPr>
          <w:lang w:eastAsia="zh-CN"/>
        </w:rPr>
        <w:t>总体设计</w:t>
      </w:r>
      <w:r>
        <w:rPr>
          <w:lang w:eastAsia="zh-CN"/>
        </w:rPr>
        <w:t>—</w:t>
      </w:r>
      <w:r>
        <w:rPr>
          <w:lang w:eastAsia="zh-CN"/>
        </w:rPr>
        <w:t>详细实现</w:t>
      </w:r>
      <w:r>
        <w:rPr>
          <w:lang w:eastAsia="zh-CN"/>
        </w:rPr>
        <w:t>—</w:t>
      </w:r>
      <w:r>
        <w:rPr>
          <w:lang w:eastAsia="zh-CN"/>
        </w:rPr>
        <w:t>系统测试</w:t>
      </w:r>
      <w:r>
        <w:rPr>
          <w:lang w:eastAsia="zh-CN"/>
        </w:rPr>
        <w:t>—</w:t>
      </w:r>
      <w:r>
        <w:rPr>
          <w:lang w:eastAsia="zh-CN"/>
        </w:rPr>
        <w:t>总结优化</w:t>
      </w:r>
      <w:r>
        <w:rPr>
          <w:lang w:eastAsia="zh-CN"/>
        </w:rPr>
        <w:t>”</w:t>
      </w:r>
      <w:r>
        <w:rPr>
          <w:lang w:eastAsia="zh-CN"/>
        </w:rPr>
        <w:t>的技术路线。首先根据电厂巡检机器人业务场景提取系统需求；然后确定前后端分离架构和基于</w:t>
      </w:r>
      <w:r>
        <w:rPr>
          <w:lang w:eastAsia="zh-CN"/>
        </w:rPr>
        <w:t>WebRTC</w:t>
      </w:r>
      <w:r>
        <w:rPr>
          <w:lang w:eastAsia="zh-CN"/>
        </w:rPr>
        <w:t>的低延迟传输方案；接着分别实现采集端、后端、流媒体服务和前端客户端；随后在局域网和</w:t>
      </w:r>
      <w:proofErr w:type="gramStart"/>
      <w:r>
        <w:rPr>
          <w:lang w:eastAsia="zh-CN"/>
        </w:rPr>
        <w:t>弱网环境</w:t>
      </w:r>
      <w:proofErr w:type="gramEnd"/>
      <w:r>
        <w:rPr>
          <w:lang w:eastAsia="zh-CN"/>
        </w:rPr>
        <w:t>下进行功能测试与基础性能观察；最后总结系统成果与不足。</w:t>
      </w:r>
    </w:p>
    <w:p w14:paraId="73DB12A8" w14:textId="77777777" w:rsidR="00FC6324" w:rsidRDefault="00000000">
      <w:pPr>
        <w:spacing w:after="120"/>
        <w:ind w:firstLine="420"/>
        <w:jc w:val="center"/>
        <w:rPr>
          <w:lang w:eastAsia="zh-CN"/>
        </w:rPr>
      </w:pPr>
      <w:r>
        <w:rPr>
          <w:rFonts w:ascii="黑体" w:eastAsia="黑体" w:hAnsi="黑体"/>
          <w:sz w:val="21"/>
          <w:lang w:eastAsia="zh-CN"/>
        </w:rPr>
        <w:t>图1-2 系统技术路线图</w:t>
      </w:r>
    </w:p>
    <w:p w14:paraId="3667ABB2" w14:textId="77777777" w:rsidR="00FC6324" w:rsidRDefault="00000000">
      <w:pPr>
        <w:pStyle w:val="2a"/>
      </w:pPr>
      <w:bookmarkStart w:id="8" w:name="_Toc12947"/>
      <w:r>
        <w:t>1.4</w:t>
      </w:r>
      <w:r>
        <w:rPr>
          <w:rFonts w:hint="eastAsia"/>
        </w:rPr>
        <w:t xml:space="preserve"> </w:t>
      </w:r>
      <w:r>
        <w:t xml:space="preserve"> </w:t>
      </w:r>
      <w:r>
        <w:t>论文结构安排</w:t>
      </w:r>
      <w:bookmarkEnd w:id="8"/>
    </w:p>
    <w:p w14:paraId="42329E76" w14:textId="77777777" w:rsidR="00FC6324" w:rsidRDefault="00000000">
      <w:pPr>
        <w:ind w:firstLine="480"/>
        <w:rPr>
          <w:lang w:eastAsia="zh-CN"/>
        </w:rPr>
      </w:pPr>
      <w:r>
        <w:rPr>
          <w:lang w:eastAsia="zh-CN"/>
        </w:rPr>
        <w:t>本文共分为七章，各章内容安排如下。</w:t>
      </w:r>
    </w:p>
    <w:p w14:paraId="2AF5E3B2" w14:textId="77777777" w:rsidR="00FC6324" w:rsidRDefault="00000000">
      <w:pPr>
        <w:ind w:firstLine="480"/>
        <w:rPr>
          <w:lang w:eastAsia="zh-CN"/>
        </w:rPr>
      </w:pPr>
      <w:r>
        <w:rPr>
          <w:lang w:eastAsia="zh-CN"/>
        </w:rPr>
        <w:t>第</w:t>
      </w:r>
      <w:r>
        <w:rPr>
          <w:lang w:eastAsia="zh-CN"/>
        </w:rPr>
        <w:t>1</w:t>
      </w:r>
      <w:r>
        <w:rPr>
          <w:lang w:eastAsia="zh-CN"/>
        </w:rPr>
        <w:t>章为绪论，主要介绍课题背景、研究意义、国内外研究现状、研究内容与技术路线以及论文整体结构。</w:t>
      </w:r>
    </w:p>
    <w:p w14:paraId="362CDA70" w14:textId="209B5F8E" w:rsidR="00FC6324" w:rsidRDefault="00000000">
      <w:pPr>
        <w:ind w:firstLine="480"/>
        <w:rPr>
          <w:lang w:eastAsia="zh-CN"/>
        </w:rPr>
      </w:pPr>
      <w:r>
        <w:rPr>
          <w:lang w:eastAsia="zh-CN"/>
        </w:rPr>
        <w:t>第</w:t>
      </w:r>
      <w:r>
        <w:rPr>
          <w:lang w:eastAsia="zh-CN"/>
        </w:rPr>
        <w:t>2</w:t>
      </w:r>
      <w:r>
        <w:rPr>
          <w:lang w:eastAsia="zh-CN"/>
        </w:rPr>
        <w:t>章为相关技术与理论基础</w:t>
      </w:r>
      <w:r w:rsidR="00BD1557">
        <w:rPr>
          <w:rFonts w:hint="eastAsia"/>
          <w:lang w:eastAsia="zh-CN"/>
        </w:rPr>
        <w:t>.</w:t>
      </w:r>
    </w:p>
    <w:p w14:paraId="71C4CC0F" w14:textId="77777777" w:rsidR="00FC6324" w:rsidRDefault="00000000">
      <w:pPr>
        <w:ind w:firstLine="480"/>
        <w:rPr>
          <w:lang w:eastAsia="zh-CN"/>
        </w:rPr>
      </w:pPr>
      <w:r>
        <w:rPr>
          <w:lang w:eastAsia="zh-CN"/>
        </w:rPr>
        <w:t>第</w:t>
      </w:r>
      <w:r>
        <w:rPr>
          <w:lang w:eastAsia="zh-CN"/>
        </w:rPr>
        <w:t>3</w:t>
      </w:r>
      <w:r>
        <w:rPr>
          <w:lang w:eastAsia="zh-CN"/>
        </w:rPr>
        <w:t>章为系统需求分析，从建设目标、业务场景、功能需求、非功能需求和可行性等方面分析系统设计依据。</w:t>
      </w:r>
    </w:p>
    <w:p w14:paraId="25D53F55" w14:textId="77777777" w:rsidR="00FC6324" w:rsidRDefault="00000000">
      <w:pPr>
        <w:ind w:firstLine="480"/>
        <w:rPr>
          <w:lang w:eastAsia="zh-CN"/>
        </w:rPr>
      </w:pPr>
      <w:r>
        <w:rPr>
          <w:lang w:eastAsia="zh-CN"/>
        </w:rPr>
        <w:t>第</w:t>
      </w:r>
      <w:r>
        <w:rPr>
          <w:lang w:eastAsia="zh-CN"/>
        </w:rPr>
        <w:t>4</w:t>
      </w:r>
      <w:r>
        <w:rPr>
          <w:lang w:eastAsia="zh-CN"/>
        </w:rPr>
        <w:t>章为系统总体设计，描述系统总体架构、模块划分、通信关系、核心流程、</w:t>
      </w:r>
      <w:proofErr w:type="gramStart"/>
      <w:r>
        <w:rPr>
          <w:lang w:eastAsia="zh-CN"/>
        </w:rPr>
        <w:t>弱网自</w:t>
      </w:r>
      <w:proofErr w:type="gramEnd"/>
      <w:r>
        <w:rPr>
          <w:lang w:eastAsia="zh-CN"/>
        </w:rPr>
        <w:t>适应方案以及数据库和接口设计。</w:t>
      </w:r>
    </w:p>
    <w:p w14:paraId="00EB584E" w14:textId="77777777" w:rsidR="00FC6324" w:rsidRDefault="00000000">
      <w:pPr>
        <w:ind w:firstLine="480"/>
        <w:rPr>
          <w:lang w:eastAsia="zh-CN"/>
        </w:rPr>
      </w:pPr>
      <w:r>
        <w:rPr>
          <w:lang w:eastAsia="zh-CN"/>
        </w:rPr>
        <w:t>第</w:t>
      </w:r>
      <w:r>
        <w:rPr>
          <w:lang w:eastAsia="zh-CN"/>
        </w:rPr>
        <w:t>5</w:t>
      </w:r>
      <w:r>
        <w:rPr>
          <w:lang w:eastAsia="zh-CN"/>
        </w:rPr>
        <w:t>章为系统详细实现，分别介绍后端模块、摄像头采集端、</w:t>
      </w:r>
      <w:proofErr w:type="spellStart"/>
      <w:r>
        <w:rPr>
          <w:lang w:eastAsia="zh-CN"/>
        </w:rPr>
        <w:t>MediaMTX</w:t>
      </w:r>
      <w:proofErr w:type="spellEnd"/>
      <w:r>
        <w:rPr>
          <w:lang w:eastAsia="zh-CN"/>
        </w:rPr>
        <w:t>流媒体服务和前端模块的具体实现。</w:t>
      </w:r>
    </w:p>
    <w:p w14:paraId="5FA75331" w14:textId="77777777" w:rsidR="00FC6324" w:rsidRDefault="00000000">
      <w:pPr>
        <w:ind w:firstLine="480"/>
        <w:rPr>
          <w:lang w:eastAsia="zh-CN"/>
        </w:rPr>
      </w:pPr>
      <w:r>
        <w:rPr>
          <w:lang w:eastAsia="zh-CN"/>
        </w:rPr>
        <w:t>第</w:t>
      </w:r>
      <w:r>
        <w:rPr>
          <w:lang w:eastAsia="zh-CN"/>
        </w:rPr>
        <w:t>6</w:t>
      </w:r>
      <w:r>
        <w:rPr>
          <w:lang w:eastAsia="zh-CN"/>
        </w:rPr>
        <w:t>章为系统测试与结果分析，围绕功能测试、</w:t>
      </w:r>
      <w:proofErr w:type="gramStart"/>
      <w:r>
        <w:rPr>
          <w:lang w:eastAsia="zh-CN"/>
        </w:rPr>
        <w:t>弱网专项</w:t>
      </w:r>
      <w:proofErr w:type="gramEnd"/>
      <w:r>
        <w:rPr>
          <w:lang w:eastAsia="zh-CN"/>
        </w:rPr>
        <w:t>测试和基础性能观察对系统效果进行验证。</w:t>
      </w:r>
    </w:p>
    <w:p w14:paraId="312F7B1C" w14:textId="77777777" w:rsidR="00FC6324" w:rsidRDefault="00000000">
      <w:pPr>
        <w:ind w:firstLine="480"/>
        <w:rPr>
          <w:lang w:eastAsia="zh-CN"/>
        </w:rPr>
      </w:pPr>
      <w:r>
        <w:rPr>
          <w:lang w:eastAsia="zh-CN"/>
        </w:rPr>
        <w:t>第</w:t>
      </w:r>
      <w:r>
        <w:rPr>
          <w:lang w:eastAsia="zh-CN"/>
        </w:rPr>
        <w:t>7</w:t>
      </w:r>
      <w:r>
        <w:rPr>
          <w:lang w:eastAsia="zh-CN"/>
        </w:rPr>
        <w:t>章为总结，总结本文工作、核心成果和创新点，并分析不足与后续优化方向。</w:t>
      </w:r>
    </w:p>
    <w:p w14:paraId="670C4B8E" w14:textId="77777777" w:rsidR="00FC6324" w:rsidRDefault="00000000">
      <w:pPr>
        <w:pStyle w:val="19"/>
      </w:pPr>
      <w:bookmarkStart w:id="9" w:name="_Toc15629"/>
      <w:r>
        <w:lastRenderedPageBreak/>
        <w:t>第</w:t>
      </w:r>
      <w:r>
        <w:t>2</w:t>
      </w:r>
      <w:r>
        <w:t>章</w:t>
      </w:r>
      <w:r>
        <w:t xml:space="preserve"> </w:t>
      </w:r>
      <w:r>
        <w:t>相关技术与理论基础</w:t>
      </w:r>
      <w:bookmarkEnd w:id="9"/>
    </w:p>
    <w:p w14:paraId="5DBB7D59" w14:textId="77777777" w:rsidR="00FC6324" w:rsidRDefault="00FC6324">
      <w:pPr>
        <w:ind w:firstLine="480"/>
        <w:rPr>
          <w:lang w:eastAsia="zh-CN"/>
        </w:rPr>
      </w:pPr>
    </w:p>
    <w:p w14:paraId="7CC49559" w14:textId="77777777" w:rsidR="00FC6324" w:rsidRDefault="00000000">
      <w:pPr>
        <w:pStyle w:val="2a"/>
      </w:pPr>
      <w:bookmarkStart w:id="10" w:name="_Toc26397"/>
      <w:r>
        <w:t xml:space="preserve">2.1 </w:t>
      </w:r>
      <w:r>
        <w:rPr>
          <w:rFonts w:hint="eastAsia"/>
        </w:rPr>
        <w:t xml:space="preserve"> </w:t>
      </w:r>
      <w:r>
        <w:t>前后端分离架构</w:t>
      </w:r>
      <w:bookmarkEnd w:id="10"/>
    </w:p>
    <w:p w14:paraId="1CA26541" w14:textId="77777777" w:rsidR="00FC6324" w:rsidRDefault="00000000">
      <w:pPr>
        <w:ind w:firstLine="480"/>
        <w:rPr>
          <w:lang w:eastAsia="zh-CN"/>
        </w:rPr>
      </w:pPr>
      <w:r>
        <w:rPr>
          <w:rFonts w:hint="eastAsia"/>
          <w:lang w:eastAsia="zh-CN"/>
        </w:rPr>
        <w:t>前后端分离架构是现代</w:t>
      </w:r>
      <w:r>
        <w:rPr>
          <w:rFonts w:hint="eastAsia"/>
          <w:lang w:eastAsia="zh-CN"/>
        </w:rPr>
        <w:t>Web</w:t>
      </w:r>
      <w:r>
        <w:rPr>
          <w:rFonts w:hint="eastAsia"/>
          <w:lang w:eastAsia="zh-CN"/>
        </w:rPr>
        <w:t>系统常用的软件架构模式。该模式将前端页面展示与后端业务处理分离，前端通过</w:t>
      </w:r>
      <w:r>
        <w:rPr>
          <w:rFonts w:hint="eastAsia"/>
          <w:lang w:eastAsia="zh-CN"/>
        </w:rPr>
        <w:t>HTTPAPI</w:t>
      </w:r>
      <w:r>
        <w:rPr>
          <w:rFonts w:hint="eastAsia"/>
          <w:lang w:eastAsia="zh-CN"/>
        </w:rPr>
        <w:t>与后端进行数据交互。前端主要负责界面渲染、用户交互、状态管理和路由跳转，后端主要负责业务逻辑、数据持久化、权限控制和接口服务。</w:t>
      </w:r>
    </w:p>
    <w:p w14:paraId="1D133413" w14:textId="77777777" w:rsidR="00FC6324" w:rsidRDefault="00000000">
      <w:pPr>
        <w:ind w:firstLine="480"/>
        <w:rPr>
          <w:lang w:eastAsia="zh-CN"/>
        </w:rPr>
      </w:pPr>
      <w:r>
        <w:rPr>
          <w:rFonts w:hint="eastAsia"/>
          <w:lang w:eastAsia="zh-CN"/>
        </w:rPr>
        <w:t>在本系统中，前端采用</w:t>
      </w:r>
      <w:r>
        <w:rPr>
          <w:rFonts w:hint="eastAsia"/>
          <w:lang w:eastAsia="zh-CN"/>
        </w:rPr>
        <w:t>Vue3+Vite+TypeScript</w:t>
      </w:r>
      <w:r>
        <w:rPr>
          <w:rFonts w:hint="eastAsia"/>
          <w:lang w:eastAsia="zh-CN"/>
        </w:rPr>
        <w:t>开发，运行在浏览器中，负责登录页面、设备列表、实时监控和系统设置等主要用户界面。后端采用</w:t>
      </w:r>
      <w:proofErr w:type="spellStart"/>
      <w:r>
        <w:rPr>
          <w:rFonts w:hint="eastAsia"/>
          <w:lang w:eastAsia="zh-CN"/>
        </w:rPr>
        <w:t>FastAPI</w:t>
      </w:r>
      <w:proofErr w:type="spellEnd"/>
      <w:r>
        <w:rPr>
          <w:rFonts w:hint="eastAsia"/>
          <w:lang w:eastAsia="zh-CN"/>
        </w:rPr>
        <w:t>开发，提供用户认证、设备注册、心跳上报、设备查询和视频状态上报等</w:t>
      </w:r>
      <w:proofErr w:type="spellStart"/>
      <w:r>
        <w:rPr>
          <w:rFonts w:hint="eastAsia"/>
          <w:lang w:eastAsia="zh-CN"/>
        </w:rPr>
        <w:t>RESTfulAPI</w:t>
      </w:r>
      <w:proofErr w:type="spellEnd"/>
      <w:r>
        <w:rPr>
          <w:rFonts w:hint="eastAsia"/>
          <w:lang w:eastAsia="zh-CN"/>
        </w:rPr>
        <w:t>。前后端通过</w:t>
      </w:r>
      <w:r>
        <w:rPr>
          <w:rFonts w:hint="eastAsia"/>
          <w:lang w:eastAsia="zh-CN"/>
        </w:rPr>
        <w:t>JSON</w:t>
      </w:r>
      <w:r>
        <w:rPr>
          <w:rFonts w:hint="eastAsia"/>
          <w:lang w:eastAsia="zh-CN"/>
        </w:rPr>
        <w:t>格式传输业务数据，视频流则由</w:t>
      </w:r>
      <w:proofErr w:type="spellStart"/>
      <w:r>
        <w:rPr>
          <w:rFonts w:hint="eastAsia"/>
          <w:lang w:eastAsia="zh-CN"/>
        </w:rPr>
        <w:t>MediaMTX</w:t>
      </w:r>
      <w:proofErr w:type="spellEnd"/>
      <w:r>
        <w:rPr>
          <w:rFonts w:hint="eastAsia"/>
          <w:lang w:eastAsia="zh-CN"/>
        </w:rPr>
        <w:t>通过</w:t>
      </w:r>
      <w:r>
        <w:rPr>
          <w:rFonts w:hint="eastAsia"/>
          <w:lang w:eastAsia="zh-CN"/>
        </w:rPr>
        <w:t>WebRTC</w:t>
      </w:r>
      <w:r>
        <w:rPr>
          <w:rFonts w:hint="eastAsia"/>
          <w:lang w:eastAsia="zh-CN"/>
        </w:rPr>
        <w:t>通道独立传输。这样的设计使业务数据链路和视频媒体链路相对解耦，便于调试和维护</w:t>
      </w:r>
      <w:r>
        <w:rPr>
          <w:lang w:eastAsia="zh-CN"/>
        </w:rPr>
        <w:t>。</w:t>
      </w:r>
    </w:p>
    <w:p w14:paraId="04C17EFE" w14:textId="77777777" w:rsidR="00FC6324" w:rsidRDefault="00000000">
      <w:pPr>
        <w:ind w:firstLine="480"/>
        <w:rPr>
          <w:lang w:eastAsia="zh-CN"/>
        </w:rPr>
      </w:pPr>
      <w:r>
        <w:rPr>
          <w:lang w:eastAsia="zh-CN"/>
        </w:rPr>
        <w:t>前后端分离架构在本课题中的优势主要包括：</w:t>
      </w:r>
    </w:p>
    <w:p w14:paraId="0E3191B2" w14:textId="77777777" w:rsidR="00FC6324" w:rsidRDefault="00000000">
      <w:pPr>
        <w:ind w:firstLine="480"/>
        <w:rPr>
          <w:lang w:eastAsia="zh-CN"/>
        </w:rPr>
      </w:pPr>
      <w:r>
        <w:rPr>
          <w:lang w:eastAsia="zh-CN"/>
        </w:rPr>
        <w:t>（</w:t>
      </w:r>
      <w:r>
        <w:rPr>
          <w:lang w:eastAsia="zh-CN"/>
        </w:rPr>
        <w:t>1</w:t>
      </w:r>
      <w:r>
        <w:rPr>
          <w:lang w:eastAsia="zh-CN"/>
        </w:rPr>
        <w:t>）前端和后端可以独立开发与部署，提高开发效率；</w:t>
      </w:r>
    </w:p>
    <w:p w14:paraId="1EAF0EB7" w14:textId="77777777" w:rsidR="00FC6324" w:rsidRDefault="00000000">
      <w:pPr>
        <w:ind w:firstLine="480"/>
        <w:rPr>
          <w:lang w:eastAsia="zh-CN"/>
        </w:rPr>
      </w:pPr>
      <w:r>
        <w:rPr>
          <w:lang w:eastAsia="zh-CN"/>
        </w:rPr>
        <w:t>（</w:t>
      </w:r>
      <w:r>
        <w:rPr>
          <w:lang w:eastAsia="zh-CN"/>
        </w:rPr>
        <w:t>2</w:t>
      </w:r>
      <w:r>
        <w:rPr>
          <w:lang w:eastAsia="zh-CN"/>
        </w:rPr>
        <w:t>）接口边界清晰，有利于后续接入移动端、平板端或第三方平台；</w:t>
      </w:r>
    </w:p>
    <w:p w14:paraId="3CD44D09" w14:textId="77777777" w:rsidR="00FC6324" w:rsidRDefault="00000000">
      <w:pPr>
        <w:ind w:firstLine="480"/>
        <w:rPr>
          <w:lang w:eastAsia="zh-CN"/>
        </w:rPr>
      </w:pPr>
      <w:r>
        <w:rPr>
          <w:lang w:eastAsia="zh-CN"/>
        </w:rPr>
        <w:t>（</w:t>
      </w:r>
      <w:r>
        <w:rPr>
          <w:lang w:eastAsia="zh-CN"/>
        </w:rPr>
        <w:t>3</w:t>
      </w:r>
      <w:r>
        <w:rPr>
          <w:lang w:eastAsia="zh-CN"/>
        </w:rPr>
        <w:t>）视频流媒体服务可独立运行，避免数据都经过业务后端而造成性能瓶颈；</w:t>
      </w:r>
    </w:p>
    <w:p w14:paraId="379C21D8" w14:textId="77777777" w:rsidR="00FC6324" w:rsidRDefault="00000000">
      <w:pPr>
        <w:ind w:firstLine="480"/>
        <w:rPr>
          <w:lang w:eastAsia="zh-CN"/>
        </w:rPr>
      </w:pPr>
      <w:r>
        <w:rPr>
          <w:lang w:eastAsia="zh-CN"/>
        </w:rPr>
        <w:t>（</w:t>
      </w:r>
      <w:r>
        <w:rPr>
          <w:lang w:eastAsia="zh-CN"/>
        </w:rPr>
        <w:t>4</w:t>
      </w:r>
      <w:r>
        <w:rPr>
          <w:lang w:eastAsia="zh-CN"/>
        </w:rPr>
        <w:t>）系统功能模块清晰，便于进行需求分析、设计说明和测试验证。</w:t>
      </w:r>
    </w:p>
    <w:p w14:paraId="7BCB318F" w14:textId="77777777" w:rsidR="00FC6324" w:rsidRDefault="00000000">
      <w:pPr>
        <w:pStyle w:val="2a"/>
      </w:pPr>
      <w:bookmarkStart w:id="11" w:name="_Toc16488"/>
      <w:r>
        <w:t xml:space="preserve">2.2 </w:t>
      </w:r>
      <w:r>
        <w:rPr>
          <w:rFonts w:hint="eastAsia"/>
        </w:rPr>
        <w:t xml:space="preserve"> </w:t>
      </w:r>
      <w:r>
        <w:t>流媒体传输相关技术</w:t>
      </w:r>
      <w:bookmarkEnd w:id="11"/>
    </w:p>
    <w:p w14:paraId="3D392FD6" w14:textId="77777777" w:rsidR="00FC6324" w:rsidRDefault="00000000">
      <w:pPr>
        <w:pStyle w:val="38"/>
        <w:outlineLvl w:val="2"/>
      </w:pPr>
      <w:bookmarkStart w:id="12" w:name="_Toc21061"/>
      <w:r>
        <w:t xml:space="preserve">2.2.1 </w:t>
      </w:r>
      <w:r>
        <w:rPr>
          <w:rFonts w:hint="eastAsia"/>
        </w:rPr>
        <w:t xml:space="preserve"> </w:t>
      </w:r>
      <w:r>
        <w:t xml:space="preserve">WebRTC </w:t>
      </w:r>
      <w:r>
        <w:t>协议</w:t>
      </w:r>
      <w:bookmarkEnd w:id="12"/>
    </w:p>
    <w:p w14:paraId="55ED0C5E" w14:textId="77777777" w:rsidR="00FC6324" w:rsidRDefault="00000000">
      <w:pPr>
        <w:ind w:firstLine="480"/>
        <w:rPr>
          <w:lang w:eastAsia="zh-CN"/>
        </w:rPr>
      </w:pPr>
      <w:r>
        <w:rPr>
          <w:lang w:eastAsia="zh-CN"/>
        </w:rPr>
        <w:t>WebRTC</w:t>
      </w:r>
      <w:r>
        <w:rPr>
          <w:lang w:eastAsia="zh-CN"/>
        </w:rPr>
        <w:t>是一种支持浏览器和应用程序进行实时音视频通信的技术体系，</w:t>
      </w:r>
      <w:proofErr w:type="gramStart"/>
      <w:r>
        <w:rPr>
          <w:lang w:eastAsia="zh-CN"/>
        </w:rPr>
        <w:t>具备低</w:t>
      </w:r>
      <w:proofErr w:type="gramEnd"/>
      <w:r>
        <w:rPr>
          <w:lang w:eastAsia="zh-CN"/>
        </w:rPr>
        <w:t>延迟、浏览器原生支持、拥塞控制、</w:t>
      </w:r>
      <w:r>
        <w:rPr>
          <w:lang w:eastAsia="zh-CN"/>
        </w:rPr>
        <w:t>NAT</w:t>
      </w:r>
      <w:r>
        <w:rPr>
          <w:lang w:eastAsia="zh-CN"/>
        </w:rPr>
        <w:t>穿透和安全传输等特点</w:t>
      </w:r>
      <w:r>
        <w:rPr>
          <w:sz w:val="21"/>
          <w:vertAlign w:val="superscript"/>
          <w:lang w:eastAsia="zh-CN"/>
        </w:rPr>
        <w:t>[2][12]</w:t>
      </w:r>
      <w:r>
        <w:rPr>
          <w:lang w:eastAsia="zh-CN"/>
        </w:rPr>
        <w:t>。</w:t>
      </w:r>
      <w:r>
        <w:rPr>
          <w:lang w:eastAsia="zh-CN"/>
        </w:rPr>
        <w:t>WebRTC</w:t>
      </w:r>
      <w:r>
        <w:rPr>
          <w:lang w:eastAsia="zh-CN"/>
        </w:rPr>
        <w:t>通过</w:t>
      </w:r>
      <w:proofErr w:type="spellStart"/>
      <w:r>
        <w:rPr>
          <w:lang w:eastAsia="zh-CN"/>
        </w:rPr>
        <w:t>RTCPeerConnection</w:t>
      </w:r>
      <w:proofErr w:type="spellEnd"/>
      <w:r>
        <w:rPr>
          <w:lang w:eastAsia="zh-CN"/>
        </w:rPr>
        <w:t>建立媒体连接，并使用</w:t>
      </w:r>
      <w:r>
        <w:rPr>
          <w:lang w:eastAsia="zh-CN"/>
        </w:rPr>
        <w:t>SRTP</w:t>
      </w:r>
      <w:r>
        <w:rPr>
          <w:lang w:eastAsia="zh-CN"/>
        </w:rPr>
        <w:t>传输音视频数据</w:t>
      </w:r>
      <w:r>
        <w:rPr>
          <w:sz w:val="21"/>
          <w:vertAlign w:val="superscript"/>
          <w:lang w:eastAsia="zh-CN"/>
        </w:rPr>
        <w:t>[12]</w:t>
      </w:r>
      <w:r>
        <w:rPr>
          <w:lang w:eastAsia="zh-CN"/>
        </w:rPr>
        <w:t>。</w:t>
      </w:r>
    </w:p>
    <w:p w14:paraId="02005402" w14:textId="77777777" w:rsidR="00FC6324" w:rsidRDefault="00000000">
      <w:pPr>
        <w:ind w:firstLine="480"/>
        <w:rPr>
          <w:lang w:eastAsia="zh-CN"/>
        </w:rPr>
      </w:pPr>
      <w:r>
        <w:rPr>
          <w:lang w:eastAsia="zh-CN"/>
        </w:rPr>
        <w:t>对于巡检机器人远程监控场景，</w:t>
      </w:r>
      <w:r>
        <w:rPr>
          <w:lang w:eastAsia="zh-CN"/>
        </w:rPr>
        <w:t>WebRTC</w:t>
      </w:r>
      <w:r>
        <w:rPr>
          <w:lang w:eastAsia="zh-CN"/>
        </w:rPr>
        <w:t>的主要优势在于低延迟。传统</w:t>
      </w:r>
      <w:r>
        <w:rPr>
          <w:lang w:eastAsia="zh-CN"/>
        </w:rPr>
        <w:t>HLS</w:t>
      </w:r>
      <w:r>
        <w:rPr>
          <w:lang w:eastAsia="zh-CN"/>
        </w:rPr>
        <w:t>播放通常存在较高分片延迟，而</w:t>
      </w:r>
      <w:r>
        <w:rPr>
          <w:lang w:eastAsia="zh-CN"/>
        </w:rPr>
        <w:t>WebRTC</w:t>
      </w:r>
      <w:r>
        <w:rPr>
          <w:lang w:eastAsia="zh-CN"/>
        </w:rPr>
        <w:t>可实现较低的端到端时延，更适合远程巡检人员及时观察设备状态。</w:t>
      </w:r>
      <w:r>
        <w:rPr>
          <w:lang w:eastAsia="zh-CN"/>
        </w:rPr>
        <w:t>WebRTC</w:t>
      </w:r>
      <w:r>
        <w:rPr>
          <w:lang w:eastAsia="zh-CN"/>
        </w:rPr>
        <w:t>还具备网络拥塞控制能力，可以根据网络情况调整发送策略，从而提升</w:t>
      </w:r>
      <w:proofErr w:type="gramStart"/>
      <w:r>
        <w:rPr>
          <w:lang w:eastAsia="zh-CN"/>
        </w:rPr>
        <w:t>弱网环境</w:t>
      </w:r>
      <w:proofErr w:type="gramEnd"/>
      <w:r>
        <w:rPr>
          <w:lang w:eastAsia="zh-CN"/>
        </w:rPr>
        <w:t>下的可用性。</w:t>
      </w:r>
    </w:p>
    <w:p w14:paraId="61A38CBE" w14:textId="77777777" w:rsidR="00FC6324" w:rsidRDefault="00000000">
      <w:pPr>
        <w:pStyle w:val="38"/>
        <w:outlineLvl w:val="2"/>
      </w:pPr>
      <w:bookmarkStart w:id="13" w:name="_Toc5858"/>
      <w:r>
        <w:t>2.2.2</w:t>
      </w:r>
      <w:r>
        <w:rPr>
          <w:rFonts w:hint="eastAsia"/>
        </w:rPr>
        <w:t xml:space="preserve"> </w:t>
      </w:r>
      <w:r>
        <w:t xml:space="preserve"> WHIP/WHEP </w:t>
      </w:r>
      <w:r>
        <w:t>接入机制</w:t>
      </w:r>
      <w:bookmarkEnd w:id="13"/>
    </w:p>
    <w:p w14:paraId="5A5B41D2" w14:textId="77777777" w:rsidR="00FC6324" w:rsidRDefault="00000000">
      <w:pPr>
        <w:ind w:firstLine="480"/>
      </w:pPr>
      <w:r>
        <w:t>WHIP</w:t>
      </w:r>
      <w:r>
        <w:t>主要用于将</w:t>
      </w:r>
      <w:r>
        <w:t>WebRTC</w:t>
      </w:r>
      <w:r>
        <w:t>媒体流通过</w:t>
      </w:r>
      <w:r>
        <w:t>HTTP</w:t>
      </w:r>
      <w:r>
        <w:t>接口推送到流媒体服务器</w:t>
      </w:r>
      <w:r>
        <w:rPr>
          <w:sz w:val="21"/>
          <w:vertAlign w:val="superscript"/>
        </w:rPr>
        <w:t>[</w:t>
      </w:r>
      <w:proofErr w:type="gramStart"/>
      <w:r>
        <w:rPr>
          <w:sz w:val="21"/>
          <w:vertAlign w:val="superscript"/>
        </w:rPr>
        <w:t>8]</w:t>
      </w:r>
      <w:r>
        <w:t>。</w:t>
      </w:r>
      <w:proofErr w:type="gramEnd"/>
      <w:r>
        <w:t>WHEP</w:t>
      </w:r>
      <w:r>
        <w:t>主要用于客户端从服务器拉取</w:t>
      </w:r>
      <w:r>
        <w:t>WebRTC</w:t>
      </w:r>
      <w:r>
        <w:t>媒体流</w:t>
      </w:r>
      <w:r>
        <w:rPr>
          <w:sz w:val="21"/>
          <w:vertAlign w:val="superscript"/>
        </w:rPr>
        <w:t>[</w:t>
      </w:r>
      <w:proofErr w:type="gramStart"/>
      <w:r>
        <w:rPr>
          <w:sz w:val="21"/>
          <w:vertAlign w:val="superscript"/>
        </w:rPr>
        <w:t>9]</w:t>
      </w:r>
      <w:r>
        <w:t>。</w:t>
      </w:r>
      <w:proofErr w:type="gramEnd"/>
      <w:r>
        <w:t>两者都通过</w:t>
      </w:r>
      <w:r>
        <w:t>HTTP</w:t>
      </w:r>
      <w:r>
        <w:t>传输</w:t>
      </w:r>
      <w:r>
        <w:t>SDPoffer/answer</w:t>
      </w:r>
      <w:r>
        <w:t>，简化了传统</w:t>
      </w:r>
      <w:r>
        <w:t>WebRTC</w:t>
      </w:r>
      <w:proofErr w:type="gramStart"/>
      <w:r>
        <w:t>应用中自定义信令服务器的开发</w:t>
      </w:r>
      <w:r>
        <w:rPr>
          <w:sz w:val="21"/>
          <w:vertAlign w:val="superscript"/>
        </w:rPr>
        <w:t>[</w:t>
      </w:r>
      <w:proofErr w:type="gramEnd"/>
      <w:r>
        <w:rPr>
          <w:sz w:val="21"/>
          <w:vertAlign w:val="superscript"/>
        </w:rPr>
        <w:t>8][</w:t>
      </w:r>
      <w:proofErr w:type="gramStart"/>
      <w:r>
        <w:rPr>
          <w:sz w:val="21"/>
          <w:vertAlign w:val="superscript"/>
        </w:rPr>
        <w:t>9]</w:t>
      </w:r>
      <w:r>
        <w:t>。</w:t>
      </w:r>
      <w:proofErr w:type="gramEnd"/>
    </w:p>
    <w:p w14:paraId="79F8FC3D" w14:textId="77777777" w:rsidR="00FC6324" w:rsidRDefault="00000000">
      <w:pPr>
        <w:ind w:firstLine="480"/>
        <w:rPr>
          <w:lang w:eastAsia="zh-CN"/>
        </w:rPr>
      </w:pPr>
      <w:r>
        <w:rPr>
          <w:lang w:eastAsia="zh-CN"/>
        </w:rPr>
        <w:t>在本系统中，摄像头采集端构造</w:t>
      </w:r>
      <w:r>
        <w:rPr>
          <w:lang w:eastAsia="zh-CN"/>
        </w:rPr>
        <w:t>WHIP</w:t>
      </w:r>
      <w:r>
        <w:rPr>
          <w:lang w:eastAsia="zh-CN"/>
        </w:rPr>
        <w:t>地址，格式为：</w:t>
      </w:r>
    </w:p>
    <w:p w14:paraId="5FF1A007" w14:textId="7C522364" w:rsidR="00FC6324" w:rsidRDefault="00000000">
      <w:pPr>
        <w:ind w:firstLine="480"/>
      </w:pPr>
      <w:r>
        <w:rPr>
          <w:rFonts w:hint="eastAsia"/>
        </w:rPr>
        <w:lastRenderedPageBreak/>
        <w:t>http://</w:t>
      </w:r>
      <w:r>
        <w:rPr>
          <w:rFonts w:hint="eastAsia"/>
        </w:rPr>
        <w:t>服务器地址</w:t>
      </w:r>
      <w:r>
        <w:rPr>
          <w:rFonts w:hint="eastAsia"/>
        </w:rPr>
        <w:t>:8889/</w:t>
      </w:r>
      <w:r>
        <w:rPr>
          <w:rFonts w:hint="eastAsia"/>
        </w:rPr>
        <w:t>设备</w:t>
      </w:r>
      <w:r>
        <w:rPr>
          <w:rFonts w:hint="eastAsia"/>
        </w:rPr>
        <w:t>ID/whip</w:t>
      </w:r>
      <w:r>
        <w:rPr>
          <w:rFonts w:hint="eastAsia"/>
        </w:rPr>
        <w:t>摄像头端创建</w:t>
      </w:r>
      <w:r>
        <w:rPr>
          <w:rFonts w:hint="eastAsia"/>
        </w:rPr>
        <w:t>WebRTCoffer</w:t>
      </w:r>
      <w:r>
        <w:rPr>
          <w:rFonts w:hint="eastAsia"/>
        </w:rPr>
        <w:t>后，将</w:t>
      </w:r>
      <w:r>
        <w:rPr>
          <w:rFonts w:hint="eastAsia"/>
        </w:rPr>
        <w:t>SDP</w:t>
      </w:r>
      <w:r>
        <w:rPr>
          <w:rFonts w:hint="eastAsia"/>
        </w:rPr>
        <w:t>发送至该</w:t>
      </w:r>
      <w:r>
        <w:rPr>
          <w:rFonts w:hint="eastAsia"/>
        </w:rPr>
        <w:t>WHIP</w:t>
      </w:r>
      <w:r>
        <w:rPr>
          <w:rFonts w:hint="eastAsia"/>
        </w:rPr>
        <w:t>地址，</w:t>
      </w:r>
      <w:r>
        <w:rPr>
          <w:rFonts w:hint="eastAsia"/>
        </w:rPr>
        <w:t>MediaMTX</w:t>
      </w:r>
      <w:r>
        <w:rPr>
          <w:rFonts w:hint="eastAsia"/>
        </w:rPr>
        <w:t>返回</w:t>
      </w:r>
      <w:r>
        <w:rPr>
          <w:rFonts w:hint="eastAsia"/>
        </w:rPr>
        <w:t>answer</w:t>
      </w:r>
      <w:r>
        <w:rPr>
          <w:rFonts w:hint="eastAsia"/>
        </w:rPr>
        <w:t>，双方完成</w:t>
      </w:r>
      <w:r>
        <w:rPr>
          <w:rFonts w:hint="eastAsia"/>
        </w:rPr>
        <w:t>WebRTC</w:t>
      </w:r>
      <w:r>
        <w:rPr>
          <w:rFonts w:hint="eastAsia"/>
        </w:rPr>
        <w:t>连接建立。前端播放端构造</w:t>
      </w:r>
      <w:r>
        <w:rPr>
          <w:rFonts w:hint="eastAsia"/>
        </w:rPr>
        <w:t>WHEP</w:t>
      </w:r>
      <w:r>
        <w:rPr>
          <w:rFonts w:hint="eastAsia"/>
        </w:rPr>
        <w:t>地址，格式为：</w:t>
      </w:r>
    </w:p>
    <w:p w14:paraId="5670FB76" w14:textId="319DCCF6" w:rsidR="00FC6324" w:rsidRDefault="00BD1557" w:rsidP="00BD1557">
      <w:pPr>
        <w:ind w:firstLine="480"/>
        <w:rPr>
          <w:lang w:eastAsia="zh-CN"/>
        </w:rPr>
      </w:pPr>
      <w:r>
        <w:rPr>
          <w:noProof/>
          <w:lang w:eastAsia="zh-CN"/>
        </w:rPr>
        <w:drawing>
          <wp:anchor distT="0" distB="0" distL="114300" distR="114300" simplePos="0" relativeHeight="251644928" behindDoc="0" locked="0" layoutInCell="1" allowOverlap="1" wp14:anchorId="6B72125C" wp14:editId="631407B6">
            <wp:simplePos x="0" y="0"/>
            <wp:positionH relativeFrom="column">
              <wp:posOffset>45448</wp:posOffset>
            </wp:positionH>
            <wp:positionV relativeFrom="paragraph">
              <wp:posOffset>1079318</wp:posOffset>
            </wp:positionV>
            <wp:extent cx="5580380" cy="447675"/>
            <wp:effectExtent l="0" t="0" r="1270" b="9525"/>
            <wp:wrapSquare wrapText="bothSides"/>
            <wp:docPr id="48945198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51981" name="图片 489451981"/>
                    <pic:cNvPicPr/>
                  </pic:nvPicPr>
                  <pic:blipFill>
                    <a:blip r:embed="rId23"/>
                    <a:stretch>
                      <a:fillRect/>
                    </a:stretch>
                  </pic:blipFill>
                  <pic:spPr>
                    <a:xfrm>
                      <a:off x="0" y="0"/>
                      <a:ext cx="5580380" cy="447675"/>
                    </a:xfrm>
                    <a:prstGeom prst="rect">
                      <a:avLst/>
                    </a:prstGeom>
                  </pic:spPr>
                </pic:pic>
              </a:graphicData>
            </a:graphic>
            <wp14:sizeRelH relativeFrom="page">
              <wp14:pctWidth>0</wp14:pctWidth>
            </wp14:sizeRelH>
            <wp14:sizeRelV relativeFrom="page">
              <wp14:pctHeight>0</wp14:pctHeight>
            </wp14:sizeRelV>
          </wp:anchor>
        </w:drawing>
      </w:r>
      <w:r>
        <w:rPr>
          <w:rFonts w:hint="eastAsia"/>
        </w:rPr>
        <w:t>http://</w:t>
      </w:r>
      <w:r>
        <w:rPr>
          <w:rFonts w:hint="eastAsia"/>
        </w:rPr>
        <w:t>服务器地址</w:t>
      </w:r>
      <w:r>
        <w:rPr>
          <w:rFonts w:hint="eastAsia"/>
        </w:rPr>
        <w:t>:8889/</w:t>
      </w:r>
      <w:r>
        <w:rPr>
          <w:rFonts w:hint="eastAsia"/>
        </w:rPr>
        <w:t>设备</w:t>
      </w:r>
      <w:r>
        <w:rPr>
          <w:rFonts w:hint="eastAsia"/>
        </w:rPr>
        <w:t>ID/whep</w:t>
      </w:r>
      <w:r>
        <w:rPr>
          <w:rFonts w:hint="eastAsia"/>
        </w:rPr>
        <w:t>前端播放器通过</w:t>
      </w:r>
      <w:r>
        <w:rPr>
          <w:rFonts w:hint="eastAsia"/>
        </w:rPr>
        <w:t>WHEP</w:t>
      </w:r>
      <w:r>
        <w:rPr>
          <w:rFonts w:hint="eastAsia"/>
        </w:rPr>
        <w:t>地址拉取对应设备的视频流。</w:t>
      </w:r>
      <w:r>
        <w:rPr>
          <w:rFonts w:hint="eastAsia"/>
          <w:lang w:eastAsia="zh-CN"/>
        </w:rPr>
        <w:t>由于推流路径和拉流路径均使用设备</w:t>
      </w:r>
      <w:r>
        <w:rPr>
          <w:rFonts w:hint="eastAsia"/>
          <w:lang w:eastAsia="zh-CN"/>
        </w:rPr>
        <w:t>ID</w:t>
      </w:r>
      <w:r>
        <w:rPr>
          <w:rFonts w:hint="eastAsia"/>
          <w:lang w:eastAsia="zh-CN"/>
        </w:rPr>
        <w:t>作为流名称，因此后端设备管理与流媒体播放能够通过统一的</w:t>
      </w:r>
      <w:proofErr w:type="spellStart"/>
      <w:r>
        <w:rPr>
          <w:rFonts w:hint="eastAsia"/>
          <w:lang w:eastAsia="zh-CN"/>
        </w:rPr>
        <w:t>device_id</w:t>
      </w:r>
      <w:proofErr w:type="spellEnd"/>
      <w:r>
        <w:rPr>
          <w:rFonts w:hint="eastAsia"/>
          <w:lang w:eastAsia="zh-CN"/>
        </w:rPr>
        <w:t>关联起来。该机制降低了系统信令复杂度，也使流媒体链路更易部署和维护。</w:t>
      </w:r>
    </w:p>
    <w:p w14:paraId="476BCA83" w14:textId="77777777" w:rsidR="00FC6324" w:rsidRDefault="00000000">
      <w:pPr>
        <w:spacing w:after="120"/>
        <w:ind w:firstLine="420"/>
        <w:jc w:val="center"/>
        <w:rPr>
          <w:lang w:eastAsia="zh-CN"/>
        </w:rPr>
      </w:pPr>
      <w:r>
        <w:rPr>
          <w:rFonts w:ascii="黑体" w:eastAsia="黑体" w:hAnsi="黑体"/>
          <w:sz w:val="21"/>
          <w:lang w:eastAsia="zh-CN"/>
        </w:rPr>
        <w:t>图2-1 WHIP/WHEP 推拉流交互过程示意图</w:t>
      </w:r>
    </w:p>
    <w:p w14:paraId="0D44EBF8" w14:textId="77777777" w:rsidR="00FC6324" w:rsidRDefault="00000000">
      <w:pPr>
        <w:pStyle w:val="2a"/>
      </w:pPr>
      <w:bookmarkStart w:id="14" w:name="_Toc8220"/>
      <w:r>
        <w:t xml:space="preserve">2.3 </w:t>
      </w:r>
      <w:r>
        <w:rPr>
          <w:rFonts w:hint="eastAsia"/>
        </w:rPr>
        <w:t xml:space="preserve"> </w:t>
      </w:r>
      <w:r>
        <w:t>系统开发技术</w:t>
      </w:r>
      <w:bookmarkEnd w:id="14"/>
    </w:p>
    <w:p w14:paraId="281D3D8C" w14:textId="77777777" w:rsidR="00FC6324" w:rsidRDefault="00000000">
      <w:pPr>
        <w:pStyle w:val="38"/>
        <w:outlineLvl w:val="2"/>
      </w:pPr>
      <w:bookmarkStart w:id="15" w:name="_Toc28207"/>
      <w:r>
        <w:t>2.3.1</w:t>
      </w:r>
      <w:r>
        <w:rPr>
          <w:rFonts w:hint="eastAsia"/>
        </w:rPr>
        <w:t xml:space="preserve"> </w:t>
      </w:r>
      <w:r>
        <w:t xml:space="preserve"> </w:t>
      </w:r>
      <w:proofErr w:type="spellStart"/>
      <w:r>
        <w:t>FastAPI</w:t>
      </w:r>
      <w:proofErr w:type="spellEnd"/>
      <w:r>
        <w:t>后端框架</w:t>
      </w:r>
      <w:bookmarkEnd w:id="15"/>
    </w:p>
    <w:p w14:paraId="04CEDD09" w14:textId="77777777" w:rsidR="00FC6324" w:rsidRDefault="00000000">
      <w:pPr>
        <w:ind w:firstLine="480"/>
        <w:rPr>
          <w:lang w:eastAsia="zh-CN"/>
        </w:rPr>
      </w:pPr>
      <w:proofErr w:type="spellStart"/>
      <w:r>
        <w:rPr>
          <w:lang w:eastAsia="zh-CN"/>
        </w:rPr>
        <w:t>FastAPI</w:t>
      </w:r>
      <w:proofErr w:type="spellEnd"/>
      <w:r>
        <w:rPr>
          <w:lang w:eastAsia="zh-CN"/>
        </w:rPr>
        <w:t>后端框架</w:t>
      </w:r>
      <w:proofErr w:type="spellStart"/>
      <w:r>
        <w:rPr>
          <w:lang w:eastAsia="zh-CN"/>
        </w:rPr>
        <w:t>FastAPI</w:t>
      </w:r>
      <w:proofErr w:type="spellEnd"/>
      <w:r>
        <w:rPr>
          <w:lang w:eastAsia="zh-CN"/>
        </w:rPr>
        <w:t>是一个基于</w:t>
      </w:r>
      <w:r>
        <w:rPr>
          <w:lang w:eastAsia="zh-CN"/>
        </w:rPr>
        <w:t>Python</w:t>
      </w:r>
      <w:r>
        <w:rPr>
          <w:lang w:eastAsia="zh-CN"/>
        </w:rPr>
        <w:t>的现代</w:t>
      </w:r>
      <w:r>
        <w:rPr>
          <w:lang w:eastAsia="zh-CN"/>
        </w:rPr>
        <w:t>Web</w:t>
      </w:r>
      <w:r>
        <w:rPr>
          <w:lang w:eastAsia="zh-CN"/>
        </w:rPr>
        <w:t>框架，具有异步支持、类型提示友好、自动生成接口文档、开发效率高等特点。</w:t>
      </w:r>
      <w:proofErr w:type="spellStart"/>
      <w:r>
        <w:rPr>
          <w:lang w:eastAsia="zh-CN"/>
        </w:rPr>
        <w:t>FastAPI</w:t>
      </w:r>
      <w:proofErr w:type="spellEnd"/>
      <w:r>
        <w:rPr>
          <w:lang w:eastAsia="zh-CN"/>
        </w:rPr>
        <w:t>使用</w:t>
      </w:r>
      <w:proofErr w:type="spellStart"/>
      <w:r>
        <w:rPr>
          <w:lang w:eastAsia="zh-CN"/>
        </w:rPr>
        <w:t>Pydantic</w:t>
      </w:r>
      <w:proofErr w:type="spellEnd"/>
      <w:r>
        <w:rPr>
          <w:lang w:eastAsia="zh-CN"/>
        </w:rPr>
        <w:t>进行数据校验，能够根据类型定义自动完成请求参数校验和响应模型生成；同时其基于</w:t>
      </w:r>
      <w:r>
        <w:rPr>
          <w:lang w:eastAsia="zh-CN"/>
        </w:rPr>
        <w:t>Starlette</w:t>
      </w:r>
      <w:r>
        <w:rPr>
          <w:lang w:eastAsia="zh-CN"/>
        </w:rPr>
        <w:t>和</w:t>
      </w:r>
      <w:r>
        <w:rPr>
          <w:lang w:eastAsia="zh-CN"/>
        </w:rPr>
        <w:t>ASGI</w:t>
      </w:r>
      <w:r>
        <w:rPr>
          <w:lang w:eastAsia="zh-CN"/>
        </w:rPr>
        <w:t>，适合构建高性能异步</w:t>
      </w:r>
      <w:r>
        <w:rPr>
          <w:lang w:eastAsia="zh-CN"/>
        </w:rPr>
        <w:t>Web</w:t>
      </w:r>
      <w:r>
        <w:rPr>
          <w:lang w:eastAsia="zh-CN"/>
        </w:rPr>
        <w:t>服务。</w:t>
      </w:r>
    </w:p>
    <w:p w14:paraId="0F024617" w14:textId="77777777" w:rsidR="00FC6324" w:rsidRDefault="00000000">
      <w:pPr>
        <w:pStyle w:val="38"/>
        <w:outlineLvl w:val="2"/>
      </w:pPr>
      <w:bookmarkStart w:id="16" w:name="_Toc14813"/>
      <w:r>
        <w:t>2.3.2</w:t>
      </w:r>
      <w:r>
        <w:rPr>
          <w:rFonts w:hint="eastAsia"/>
        </w:rPr>
        <w:t xml:space="preserve"> </w:t>
      </w:r>
      <w:r>
        <w:t xml:space="preserve"> Vue3+Vite</w:t>
      </w:r>
      <w:r>
        <w:t>前端框架</w:t>
      </w:r>
      <w:bookmarkEnd w:id="16"/>
    </w:p>
    <w:p w14:paraId="65478D16" w14:textId="77777777" w:rsidR="00FC6324" w:rsidRDefault="00000000">
      <w:pPr>
        <w:ind w:firstLine="480"/>
        <w:rPr>
          <w:lang w:eastAsia="zh-CN"/>
        </w:rPr>
      </w:pPr>
      <w:r>
        <w:rPr>
          <w:lang w:eastAsia="zh-CN"/>
        </w:rPr>
        <w:t>Vue3</w:t>
      </w:r>
      <w:r>
        <w:rPr>
          <w:lang w:eastAsia="zh-CN"/>
        </w:rPr>
        <w:t>是渐进式</w:t>
      </w:r>
      <w:r>
        <w:rPr>
          <w:lang w:eastAsia="zh-CN"/>
        </w:rPr>
        <w:t>JavaScript</w:t>
      </w:r>
      <w:r>
        <w:rPr>
          <w:lang w:eastAsia="zh-CN"/>
        </w:rPr>
        <w:t>前端框架，具有响应式数据绑定、组件</w:t>
      </w:r>
      <w:proofErr w:type="gramStart"/>
      <w:r>
        <w:rPr>
          <w:lang w:eastAsia="zh-CN"/>
        </w:rPr>
        <w:t>化开发</w:t>
      </w:r>
      <w:proofErr w:type="gramEnd"/>
      <w:r>
        <w:rPr>
          <w:lang w:eastAsia="zh-CN"/>
        </w:rPr>
        <w:t>和组合式</w:t>
      </w:r>
      <w:r>
        <w:rPr>
          <w:lang w:eastAsia="zh-CN"/>
        </w:rPr>
        <w:t>API</w:t>
      </w:r>
      <w:r>
        <w:rPr>
          <w:lang w:eastAsia="zh-CN"/>
        </w:rPr>
        <w:t>等特点</w:t>
      </w:r>
      <w:r>
        <w:rPr>
          <w:sz w:val="21"/>
          <w:vertAlign w:val="superscript"/>
          <w:lang w:eastAsia="zh-CN"/>
        </w:rPr>
        <w:t>[6]</w:t>
      </w:r>
      <w:r>
        <w:rPr>
          <w:lang w:eastAsia="zh-CN"/>
        </w:rPr>
        <w:t>。</w:t>
      </w:r>
      <w:r>
        <w:rPr>
          <w:lang w:eastAsia="zh-CN"/>
        </w:rPr>
        <w:t>Vite</w:t>
      </w:r>
      <w:r>
        <w:rPr>
          <w:lang w:eastAsia="zh-CN"/>
        </w:rPr>
        <w:t>是新一代前端构建工具，利用浏览器原生</w:t>
      </w:r>
      <w:proofErr w:type="spellStart"/>
      <w:r>
        <w:rPr>
          <w:lang w:eastAsia="zh-CN"/>
        </w:rPr>
        <w:t>ESModule</w:t>
      </w:r>
      <w:proofErr w:type="spellEnd"/>
      <w:r>
        <w:rPr>
          <w:lang w:eastAsia="zh-CN"/>
        </w:rPr>
        <w:t>实现快速开发启动和热更新，适合中小型前端应用快速开发</w:t>
      </w:r>
      <w:r>
        <w:rPr>
          <w:sz w:val="21"/>
          <w:vertAlign w:val="superscript"/>
          <w:lang w:eastAsia="zh-CN"/>
        </w:rPr>
        <w:t>[6]</w:t>
      </w:r>
      <w:r>
        <w:rPr>
          <w:lang w:eastAsia="zh-CN"/>
        </w:rPr>
        <w:t>。</w:t>
      </w:r>
    </w:p>
    <w:p w14:paraId="6355A5F3" w14:textId="77777777" w:rsidR="00FC6324" w:rsidRDefault="00000000">
      <w:pPr>
        <w:pStyle w:val="38"/>
        <w:outlineLvl w:val="2"/>
      </w:pPr>
      <w:bookmarkStart w:id="17" w:name="_Toc7056"/>
      <w:r>
        <w:t>2.3.3</w:t>
      </w:r>
      <w:r>
        <w:rPr>
          <w:rFonts w:hint="eastAsia"/>
        </w:rPr>
        <w:t xml:space="preserve"> </w:t>
      </w:r>
      <w:r>
        <w:t xml:space="preserve"> </w:t>
      </w:r>
      <w:proofErr w:type="spellStart"/>
      <w:r>
        <w:t>MediaMTX</w:t>
      </w:r>
      <w:proofErr w:type="spellEnd"/>
      <w:r>
        <w:t>流媒体服务</w:t>
      </w:r>
      <w:bookmarkEnd w:id="17"/>
    </w:p>
    <w:p w14:paraId="67CC5482" w14:textId="77777777" w:rsidR="00FC6324" w:rsidRDefault="00000000">
      <w:pPr>
        <w:ind w:firstLine="480"/>
        <w:rPr>
          <w:lang w:eastAsia="zh-CN"/>
        </w:rPr>
      </w:pPr>
      <w:proofErr w:type="spellStart"/>
      <w:r>
        <w:rPr>
          <w:lang w:eastAsia="zh-CN"/>
        </w:rPr>
        <w:t>MediaMTX</w:t>
      </w:r>
      <w:proofErr w:type="spellEnd"/>
      <w:r>
        <w:rPr>
          <w:lang w:eastAsia="zh-CN"/>
        </w:rPr>
        <w:t>是一个轻量级、跨平台的流媒体服务器，支持</w:t>
      </w:r>
      <w:r>
        <w:rPr>
          <w:lang w:eastAsia="zh-CN"/>
        </w:rPr>
        <w:t>RTSP</w:t>
      </w:r>
      <w:r>
        <w:rPr>
          <w:lang w:eastAsia="zh-CN"/>
        </w:rPr>
        <w:t>、</w:t>
      </w:r>
      <w:r>
        <w:rPr>
          <w:lang w:eastAsia="zh-CN"/>
        </w:rPr>
        <w:t>RTMP</w:t>
      </w:r>
      <w:r>
        <w:rPr>
          <w:lang w:eastAsia="zh-CN"/>
        </w:rPr>
        <w:t>、</w:t>
      </w:r>
      <w:r>
        <w:rPr>
          <w:lang w:eastAsia="zh-CN"/>
        </w:rPr>
        <w:t>HLS</w:t>
      </w:r>
      <w:r>
        <w:rPr>
          <w:lang w:eastAsia="zh-CN"/>
        </w:rPr>
        <w:t>、</w:t>
      </w:r>
      <w:r>
        <w:rPr>
          <w:lang w:eastAsia="zh-CN"/>
        </w:rPr>
        <w:t>WebRTC</w:t>
      </w:r>
      <w:r>
        <w:rPr>
          <w:lang w:eastAsia="zh-CN"/>
        </w:rPr>
        <w:t>、</w:t>
      </w:r>
      <w:r>
        <w:rPr>
          <w:lang w:eastAsia="zh-CN"/>
        </w:rPr>
        <w:t>SRT</w:t>
      </w:r>
      <w:r>
        <w:rPr>
          <w:lang w:eastAsia="zh-CN"/>
        </w:rPr>
        <w:t>等多种协议</w:t>
      </w:r>
      <w:r>
        <w:rPr>
          <w:sz w:val="21"/>
          <w:vertAlign w:val="superscript"/>
          <w:lang w:eastAsia="zh-CN"/>
        </w:rPr>
        <w:t>[5]</w:t>
      </w:r>
      <w:r>
        <w:rPr>
          <w:lang w:eastAsia="zh-CN"/>
        </w:rPr>
        <w:t>。它可以接收来自摄像头或</w:t>
      </w:r>
      <w:proofErr w:type="gramStart"/>
      <w:r>
        <w:rPr>
          <w:lang w:eastAsia="zh-CN"/>
        </w:rPr>
        <w:t>推流程序</w:t>
      </w:r>
      <w:proofErr w:type="gramEnd"/>
      <w:r>
        <w:rPr>
          <w:lang w:eastAsia="zh-CN"/>
        </w:rPr>
        <w:t>的视频流，并向不同客户端进行转发。</w:t>
      </w:r>
    </w:p>
    <w:p w14:paraId="24D2FB62" w14:textId="77777777" w:rsidR="00FC6324" w:rsidRDefault="00000000">
      <w:pPr>
        <w:ind w:firstLine="480"/>
        <w:rPr>
          <w:lang w:eastAsia="zh-CN"/>
        </w:rPr>
      </w:pPr>
      <w:r>
        <w:rPr>
          <w:lang w:eastAsia="zh-CN"/>
        </w:rPr>
        <w:t>本系统使用</w:t>
      </w:r>
      <w:proofErr w:type="spellStart"/>
      <w:r>
        <w:rPr>
          <w:lang w:eastAsia="zh-CN"/>
        </w:rPr>
        <w:t>MediaMTX</w:t>
      </w:r>
      <w:proofErr w:type="spellEnd"/>
      <w:r>
        <w:rPr>
          <w:lang w:eastAsia="zh-CN"/>
        </w:rPr>
        <w:t>作为</w:t>
      </w:r>
      <w:proofErr w:type="gramStart"/>
      <w:r>
        <w:rPr>
          <w:lang w:eastAsia="zh-CN"/>
        </w:rPr>
        <w:t>独立流</w:t>
      </w:r>
      <w:proofErr w:type="gramEnd"/>
      <w:r>
        <w:rPr>
          <w:lang w:eastAsia="zh-CN"/>
        </w:rPr>
        <w:t>媒体服务，主要使用其</w:t>
      </w:r>
      <w:r>
        <w:rPr>
          <w:lang w:eastAsia="zh-CN"/>
        </w:rPr>
        <w:t>WebRTC</w:t>
      </w:r>
      <w:r>
        <w:rPr>
          <w:lang w:eastAsia="zh-CN"/>
        </w:rPr>
        <w:t>端口完成</w:t>
      </w:r>
      <w:r>
        <w:rPr>
          <w:lang w:eastAsia="zh-CN"/>
        </w:rPr>
        <w:t>WHIP</w:t>
      </w:r>
      <w:proofErr w:type="gramStart"/>
      <w:r>
        <w:rPr>
          <w:lang w:eastAsia="zh-CN"/>
        </w:rPr>
        <w:t>推流和</w:t>
      </w:r>
      <w:proofErr w:type="gramEnd"/>
      <w:r>
        <w:rPr>
          <w:lang w:eastAsia="zh-CN"/>
        </w:rPr>
        <w:t>WHEP</w:t>
      </w:r>
      <w:r>
        <w:rPr>
          <w:lang w:eastAsia="zh-CN"/>
        </w:rPr>
        <w:t>拉流。</w:t>
      </w:r>
      <w:proofErr w:type="spellStart"/>
      <w:r>
        <w:rPr>
          <w:lang w:eastAsia="zh-CN"/>
        </w:rPr>
        <w:t>MediaMTX</w:t>
      </w:r>
      <w:proofErr w:type="spellEnd"/>
      <w:r>
        <w:rPr>
          <w:lang w:eastAsia="zh-CN"/>
        </w:rPr>
        <w:t>在系统中的作用包括：</w:t>
      </w:r>
    </w:p>
    <w:p w14:paraId="4D02B79E" w14:textId="77777777" w:rsidR="00FC6324" w:rsidRDefault="00000000">
      <w:pPr>
        <w:ind w:firstLine="480"/>
        <w:rPr>
          <w:lang w:eastAsia="zh-CN"/>
        </w:rPr>
      </w:pPr>
      <w:r>
        <w:rPr>
          <w:lang w:eastAsia="zh-CN"/>
        </w:rPr>
        <w:t>（</w:t>
      </w:r>
      <w:r>
        <w:rPr>
          <w:lang w:eastAsia="zh-CN"/>
        </w:rPr>
        <w:t>1</w:t>
      </w:r>
      <w:r>
        <w:rPr>
          <w:lang w:eastAsia="zh-CN"/>
        </w:rPr>
        <w:t>）接收摄像头端的</w:t>
      </w:r>
      <w:r>
        <w:rPr>
          <w:lang w:eastAsia="zh-CN"/>
        </w:rPr>
        <w:t>WHIP</w:t>
      </w:r>
      <w:proofErr w:type="gramStart"/>
      <w:r>
        <w:rPr>
          <w:lang w:eastAsia="zh-CN"/>
        </w:rPr>
        <w:t>推流</w:t>
      </w:r>
      <w:proofErr w:type="gramEnd"/>
      <w:r>
        <w:rPr>
          <w:sz w:val="21"/>
          <w:vertAlign w:val="superscript"/>
          <w:lang w:eastAsia="zh-CN"/>
        </w:rPr>
        <w:t>[8]</w:t>
      </w:r>
      <w:r>
        <w:rPr>
          <w:lang w:eastAsia="zh-CN"/>
        </w:rPr>
        <w:t>；</w:t>
      </w:r>
    </w:p>
    <w:p w14:paraId="7C4AFA24" w14:textId="77777777" w:rsidR="00FC6324" w:rsidRDefault="00000000">
      <w:pPr>
        <w:ind w:firstLine="480"/>
        <w:rPr>
          <w:lang w:eastAsia="zh-CN"/>
        </w:rPr>
      </w:pPr>
      <w:r>
        <w:rPr>
          <w:lang w:eastAsia="zh-CN"/>
        </w:rPr>
        <w:t>（</w:t>
      </w:r>
      <w:r>
        <w:rPr>
          <w:lang w:eastAsia="zh-CN"/>
        </w:rPr>
        <w:t>2</w:t>
      </w:r>
      <w:r>
        <w:rPr>
          <w:lang w:eastAsia="zh-CN"/>
        </w:rPr>
        <w:t>）将视频流转换为浏览器可播放的</w:t>
      </w:r>
      <w:r>
        <w:rPr>
          <w:lang w:eastAsia="zh-CN"/>
        </w:rPr>
        <w:t>WebRTC</w:t>
      </w:r>
      <w:r>
        <w:rPr>
          <w:lang w:eastAsia="zh-CN"/>
        </w:rPr>
        <w:t>流；</w:t>
      </w:r>
    </w:p>
    <w:p w14:paraId="636B3DCC" w14:textId="77777777" w:rsidR="00FC6324" w:rsidRDefault="00000000">
      <w:pPr>
        <w:ind w:firstLine="480"/>
        <w:rPr>
          <w:lang w:eastAsia="zh-CN"/>
        </w:rPr>
      </w:pPr>
      <w:r>
        <w:rPr>
          <w:lang w:eastAsia="zh-CN"/>
        </w:rPr>
        <w:t>（</w:t>
      </w:r>
      <w:r>
        <w:rPr>
          <w:lang w:eastAsia="zh-CN"/>
        </w:rPr>
        <w:t>3</w:t>
      </w:r>
      <w:r>
        <w:rPr>
          <w:lang w:eastAsia="zh-CN"/>
        </w:rPr>
        <w:t>）按路径动态创建视频流，降低业务后端处理媒体数据的压力。</w:t>
      </w:r>
    </w:p>
    <w:p w14:paraId="242EABBB" w14:textId="5232C753" w:rsidR="00BD1557" w:rsidRDefault="00000000">
      <w:pPr>
        <w:ind w:firstLine="480"/>
        <w:rPr>
          <w:lang w:eastAsia="zh-CN"/>
        </w:rPr>
      </w:pPr>
      <w:r>
        <w:rPr>
          <w:lang w:eastAsia="zh-CN"/>
        </w:rPr>
        <w:t>通过引入</w:t>
      </w:r>
      <w:proofErr w:type="spellStart"/>
      <w:r>
        <w:rPr>
          <w:lang w:eastAsia="zh-CN"/>
        </w:rPr>
        <w:t>MediaMTX</w:t>
      </w:r>
      <w:proofErr w:type="spellEnd"/>
      <w:r>
        <w:rPr>
          <w:lang w:eastAsia="zh-CN"/>
        </w:rPr>
        <w:t>，系统避免了在</w:t>
      </w:r>
      <w:proofErr w:type="spellStart"/>
      <w:r>
        <w:rPr>
          <w:lang w:eastAsia="zh-CN"/>
        </w:rPr>
        <w:t>FastAPI</w:t>
      </w:r>
      <w:proofErr w:type="spellEnd"/>
      <w:r>
        <w:rPr>
          <w:lang w:eastAsia="zh-CN"/>
        </w:rPr>
        <w:t>后端中自行实现复杂的媒体转发逻辑，使后端可以专注于业务管理，而流媒体服务</w:t>
      </w:r>
      <w:proofErr w:type="gramStart"/>
      <w:r>
        <w:rPr>
          <w:lang w:eastAsia="zh-CN"/>
        </w:rPr>
        <w:t>专注于音视频</w:t>
      </w:r>
      <w:proofErr w:type="gramEnd"/>
      <w:r>
        <w:rPr>
          <w:lang w:eastAsia="zh-CN"/>
        </w:rPr>
        <w:t>接入和分发，整体架构更加清晰。</w:t>
      </w:r>
    </w:p>
    <w:p w14:paraId="0FB04D8B" w14:textId="77777777" w:rsidR="00BD1557" w:rsidRDefault="00BD1557" w:rsidP="00BD1557">
      <w:pPr>
        <w:pStyle w:val="19"/>
      </w:pPr>
      <w:bookmarkStart w:id="18" w:name="_Toc13555"/>
    </w:p>
    <w:p w14:paraId="025C39FE" w14:textId="799B81B8" w:rsidR="00FC6324" w:rsidRDefault="00000000" w:rsidP="00BD1557">
      <w:pPr>
        <w:pStyle w:val="19"/>
      </w:pPr>
      <w:r>
        <w:t>第</w:t>
      </w:r>
      <w:r>
        <w:t>3</w:t>
      </w:r>
      <w:r>
        <w:t>章</w:t>
      </w:r>
      <w:r>
        <w:t xml:space="preserve"> </w:t>
      </w:r>
      <w:r>
        <w:t>系统需求分析</w:t>
      </w:r>
      <w:bookmarkEnd w:id="18"/>
    </w:p>
    <w:p w14:paraId="04ABC84A" w14:textId="77777777" w:rsidR="00BD1557" w:rsidRDefault="00BD1557" w:rsidP="00BD1557">
      <w:pPr>
        <w:pStyle w:val="19"/>
      </w:pPr>
    </w:p>
    <w:p w14:paraId="27296E43" w14:textId="77777777" w:rsidR="00FC6324" w:rsidRDefault="00000000">
      <w:pPr>
        <w:pStyle w:val="2a"/>
      </w:pPr>
      <w:bookmarkStart w:id="19" w:name="_Toc18242"/>
      <w:r>
        <w:t xml:space="preserve">3.1 </w:t>
      </w:r>
      <w:r>
        <w:rPr>
          <w:rFonts w:hint="eastAsia"/>
        </w:rPr>
        <w:t xml:space="preserve"> </w:t>
      </w:r>
      <w:r>
        <w:t>系统建设目标</w:t>
      </w:r>
      <w:bookmarkEnd w:id="19"/>
    </w:p>
    <w:p w14:paraId="7B77C187" w14:textId="77777777" w:rsidR="00FC6324" w:rsidRDefault="00000000">
      <w:pPr>
        <w:ind w:firstLine="480"/>
        <w:rPr>
          <w:lang w:eastAsia="zh-CN"/>
        </w:rPr>
      </w:pPr>
      <w:r>
        <w:rPr>
          <w:lang w:eastAsia="zh-CN"/>
        </w:rPr>
        <w:t>本系统的建设目标是设计并实现一套适用于电厂巡检机器人场景的端到端无线视频传输系统。系统应能够完成摄像头视频采集、设备注册、设备在线状态维护、低延迟实时预览、</w:t>
      </w:r>
      <w:proofErr w:type="gramStart"/>
      <w:r>
        <w:rPr>
          <w:lang w:eastAsia="zh-CN"/>
        </w:rPr>
        <w:t>弱网自动</w:t>
      </w:r>
      <w:proofErr w:type="gramEnd"/>
      <w:r>
        <w:rPr>
          <w:lang w:eastAsia="zh-CN"/>
        </w:rPr>
        <w:t>降级与恢复等核心功能，并提供清晰易用的</w:t>
      </w:r>
      <w:r>
        <w:rPr>
          <w:lang w:eastAsia="zh-CN"/>
        </w:rPr>
        <w:t>Web</w:t>
      </w:r>
      <w:r>
        <w:rPr>
          <w:lang w:eastAsia="zh-CN"/>
        </w:rPr>
        <w:t>管理界面。</w:t>
      </w:r>
    </w:p>
    <w:p w14:paraId="3C4849EF" w14:textId="77777777" w:rsidR="00FC6324" w:rsidRDefault="00000000">
      <w:pPr>
        <w:ind w:firstLine="480"/>
        <w:rPr>
          <w:lang w:eastAsia="zh-CN"/>
        </w:rPr>
      </w:pPr>
      <w:r>
        <w:rPr>
          <w:lang w:eastAsia="zh-CN"/>
        </w:rPr>
        <w:t>具体目标包括：</w:t>
      </w:r>
    </w:p>
    <w:p w14:paraId="3C493343" w14:textId="77777777" w:rsidR="00FC6324" w:rsidRDefault="00000000">
      <w:pPr>
        <w:ind w:firstLine="480"/>
        <w:rPr>
          <w:lang w:eastAsia="zh-CN"/>
        </w:rPr>
      </w:pPr>
      <w:r>
        <w:rPr>
          <w:lang w:eastAsia="zh-CN"/>
        </w:rPr>
        <w:t>1.</w:t>
      </w:r>
      <w:r>
        <w:rPr>
          <w:lang w:eastAsia="zh-CN"/>
        </w:rPr>
        <w:t>实现摄像头采集端与服务器之间的设备注册和心跳通信，使平台能够实时掌握设备在线状态；</w:t>
      </w:r>
    </w:p>
    <w:p w14:paraId="5F405838" w14:textId="77777777" w:rsidR="00FC6324" w:rsidRDefault="00000000">
      <w:pPr>
        <w:ind w:firstLine="480"/>
        <w:rPr>
          <w:lang w:eastAsia="zh-CN"/>
        </w:rPr>
      </w:pPr>
      <w:r>
        <w:rPr>
          <w:lang w:eastAsia="zh-CN"/>
        </w:rPr>
        <w:t>2.</w:t>
      </w:r>
      <w:r>
        <w:rPr>
          <w:lang w:eastAsia="zh-CN"/>
        </w:rPr>
        <w:t>实现基于</w:t>
      </w:r>
      <w:r>
        <w:rPr>
          <w:lang w:eastAsia="zh-CN"/>
        </w:rPr>
        <w:t>WebRTC</w:t>
      </w:r>
      <w:r>
        <w:rPr>
          <w:lang w:eastAsia="zh-CN"/>
        </w:rPr>
        <w:t>的低延迟视频预览，满足巡检监控对实时性的要求；</w:t>
      </w:r>
    </w:p>
    <w:p w14:paraId="4285561A" w14:textId="77777777" w:rsidR="00FC6324" w:rsidRDefault="00000000">
      <w:pPr>
        <w:ind w:firstLine="480"/>
        <w:rPr>
          <w:lang w:eastAsia="zh-CN"/>
        </w:rPr>
      </w:pPr>
      <w:r>
        <w:rPr>
          <w:lang w:eastAsia="zh-CN"/>
        </w:rPr>
        <w:t>3.</w:t>
      </w:r>
      <w:r>
        <w:rPr>
          <w:lang w:eastAsia="zh-CN"/>
        </w:rPr>
        <w:t>以</w:t>
      </w:r>
      <w:r>
        <w:rPr>
          <w:lang w:eastAsia="zh-CN"/>
        </w:rPr>
        <w:t>WebRTC</w:t>
      </w:r>
      <w:r>
        <w:rPr>
          <w:lang w:eastAsia="zh-CN"/>
        </w:rPr>
        <w:t>为主要低延迟传输方案，完成采集</w:t>
      </w:r>
      <w:proofErr w:type="gramStart"/>
      <w:r>
        <w:rPr>
          <w:lang w:eastAsia="zh-CN"/>
        </w:rPr>
        <w:t>端推流与</w:t>
      </w:r>
      <w:proofErr w:type="gramEnd"/>
      <w:r>
        <w:rPr>
          <w:lang w:eastAsia="zh-CN"/>
        </w:rPr>
        <w:t>浏览器</w:t>
      </w:r>
      <w:proofErr w:type="gramStart"/>
      <w:r>
        <w:rPr>
          <w:lang w:eastAsia="zh-CN"/>
        </w:rPr>
        <w:t>端拉流</w:t>
      </w:r>
      <w:proofErr w:type="gramEnd"/>
      <w:r>
        <w:rPr>
          <w:lang w:eastAsia="zh-CN"/>
        </w:rPr>
        <w:t>；</w:t>
      </w:r>
    </w:p>
    <w:p w14:paraId="104503A8" w14:textId="77777777" w:rsidR="00FC6324" w:rsidRDefault="00000000">
      <w:pPr>
        <w:ind w:firstLine="480"/>
        <w:rPr>
          <w:lang w:eastAsia="zh-CN"/>
        </w:rPr>
      </w:pPr>
      <w:r>
        <w:rPr>
          <w:lang w:eastAsia="zh-CN"/>
        </w:rPr>
        <w:t>4.</w:t>
      </w:r>
      <w:r>
        <w:rPr>
          <w:lang w:eastAsia="zh-CN"/>
        </w:rPr>
        <w:t>实现</w:t>
      </w:r>
      <w:r>
        <w:rPr>
          <w:lang w:eastAsia="zh-CN"/>
        </w:rPr>
        <w:t>Web</w:t>
      </w:r>
      <w:r>
        <w:rPr>
          <w:lang w:eastAsia="zh-CN"/>
        </w:rPr>
        <w:t>端登录、设备管理、多分屏预览和系统配置等功能；</w:t>
      </w:r>
    </w:p>
    <w:p w14:paraId="42AA0033" w14:textId="77777777" w:rsidR="00FC6324" w:rsidRDefault="00000000">
      <w:pPr>
        <w:ind w:firstLine="480"/>
        <w:rPr>
          <w:lang w:eastAsia="zh-CN"/>
        </w:rPr>
      </w:pPr>
      <w:r>
        <w:rPr>
          <w:lang w:eastAsia="zh-CN"/>
        </w:rPr>
        <w:t>5.</w:t>
      </w:r>
      <w:r>
        <w:rPr>
          <w:lang w:eastAsia="zh-CN"/>
        </w:rPr>
        <w:t>在</w:t>
      </w:r>
      <w:proofErr w:type="gramStart"/>
      <w:r>
        <w:rPr>
          <w:lang w:eastAsia="zh-CN"/>
        </w:rPr>
        <w:t>弱网条件</w:t>
      </w:r>
      <w:proofErr w:type="gramEnd"/>
      <w:r>
        <w:rPr>
          <w:lang w:eastAsia="zh-CN"/>
        </w:rPr>
        <w:t>下通过参数调整、连接重试和状态恢复提升系统稳定性；</w:t>
      </w:r>
    </w:p>
    <w:p w14:paraId="0ED678E6" w14:textId="77777777" w:rsidR="00FC6324" w:rsidRDefault="00000000">
      <w:pPr>
        <w:ind w:firstLine="480"/>
        <w:rPr>
          <w:lang w:eastAsia="zh-CN"/>
        </w:rPr>
      </w:pPr>
      <w:r>
        <w:rPr>
          <w:lang w:eastAsia="zh-CN"/>
        </w:rPr>
        <w:t>6.</w:t>
      </w:r>
      <w:r>
        <w:rPr>
          <w:lang w:eastAsia="zh-CN"/>
        </w:rPr>
        <w:t>通过模块化结构降低后续维护成本。</w:t>
      </w:r>
    </w:p>
    <w:p w14:paraId="54E8D743" w14:textId="77777777" w:rsidR="00FC6324" w:rsidRDefault="00000000">
      <w:pPr>
        <w:pStyle w:val="2a"/>
      </w:pPr>
      <w:bookmarkStart w:id="20" w:name="_Toc26401"/>
      <w:r>
        <w:t>3.2</w:t>
      </w:r>
      <w:r>
        <w:rPr>
          <w:rFonts w:hint="eastAsia"/>
        </w:rPr>
        <w:t xml:space="preserve"> </w:t>
      </w:r>
      <w:r>
        <w:t xml:space="preserve"> </w:t>
      </w:r>
      <w:r>
        <w:t>业务场景分析</w:t>
      </w:r>
      <w:bookmarkEnd w:id="20"/>
    </w:p>
    <w:p w14:paraId="0396F8AA" w14:textId="77777777" w:rsidR="00FC6324" w:rsidRDefault="00000000">
      <w:pPr>
        <w:ind w:firstLine="480"/>
        <w:rPr>
          <w:lang w:eastAsia="zh-CN"/>
        </w:rPr>
      </w:pPr>
      <w:r>
        <w:rPr>
          <w:lang w:eastAsia="zh-CN"/>
        </w:rPr>
        <w:t>系统主要面向电厂巡检机器人远程视频监控场景。典型业务流程如下。</w:t>
      </w:r>
    </w:p>
    <w:p w14:paraId="51CE44A2" w14:textId="77777777" w:rsidR="00FC6324" w:rsidRDefault="00000000">
      <w:pPr>
        <w:ind w:firstLine="480"/>
        <w:rPr>
          <w:lang w:eastAsia="zh-CN"/>
        </w:rPr>
      </w:pPr>
      <w:r>
        <w:rPr>
          <w:lang w:eastAsia="zh-CN"/>
        </w:rPr>
        <w:t>巡检机器人启动后，摄像头采集</w:t>
      </w:r>
      <w:proofErr w:type="gramStart"/>
      <w:r>
        <w:rPr>
          <w:lang w:eastAsia="zh-CN"/>
        </w:rPr>
        <w:t>端首先</w:t>
      </w:r>
      <w:proofErr w:type="gramEnd"/>
      <w:r>
        <w:rPr>
          <w:lang w:eastAsia="zh-CN"/>
        </w:rPr>
        <w:t>向后端服务器注册设备，提交设备名称、设备类型、设备位置和</w:t>
      </w:r>
      <w:r>
        <w:rPr>
          <w:lang w:eastAsia="zh-CN"/>
        </w:rPr>
        <w:t>IP</w:t>
      </w:r>
      <w:r>
        <w:rPr>
          <w:lang w:eastAsia="zh-CN"/>
        </w:rPr>
        <w:t>地址等信息。后端为设备分配或返回</w:t>
      </w:r>
      <w:proofErr w:type="spellStart"/>
      <w:r>
        <w:rPr>
          <w:lang w:eastAsia="zh-CN"/>
        </w:rPr>
        <w:t>device_id</w:t>
      </w:r>
      <w:proofErr w:type="spellEnd"/>
      <w:r>
        <w:rPr>
          <w:lang w:eastAsia="zh-CN"/>
        </w:rPr>
        <w:t>，并生成对应的视频流地址。随后摄像头端启动心跳线程，定期向服务器上报在线状态，同时启动摄像头采集</w:t>
      </w:r>
      <w:proofErr w:type="gramStart"/>
      <w:r>
        <w:rPr>
          <w:lang w:eastAsia="zh-CN"/>
        </w:rPr>
        <w:t>和推流模块</w:t>
      </w:r>
      <w:proofErr w:type="gramEnd"/>
      <w:r>
        <w:rPr>
          <w:lang w:eastAsia="zh-CN"/>
        </w:rPr>
        <w:t>，将现场视频推送至</w:t>
      </w:r>
      <w:proofErr w:type="spellStart"/>
      <w:r>
        <w:rPr>
          <w:lang w:eastAsia="zh-CN"/>
        </w:rPr>
        <w:t>MediaMTX</w:t>
      </w:r>
      <w:proofErr w:type="spellEnd"/>
      <w:r>
        <w:rPr>
          <w:lang w:eastAsia="zh-CN"/>
        </w:rPr>
        <w:t>。</w:t>
      </w:r>
    </w:p>
    <w:p w14:paraId="712BE180" w14:textId="77777777" w:rsidR="00FC6324" w:rsidRDefault="00000000">
      <w:pPr>
        <w:ind w:firstLine="480"/>
        <w:rPr>
          <w:lang w:eastAsia="zh-CN"/>
        </w:rPr>
      </w:pPr>
      <w:r>
        <w:rPr>
          <w:lang w:eastAsia="zh-CN"/>
        </w:rPr>
        <w:t>监控人员打开浏览器进入系统登录页面，输入账号密码完成认证。登录成功后，用户可进入设备管理页面查看在线设备、离线设备、设备位置、</w:t>
      </w:r>
      <w:r>
        <w:rPr>
          <w:lang w:eastAsia="zh-CN"/>
        </w:rPr>
        <w:t>IP</w:t>
      </w:r>
      <w:r>
        <w:rPr>
          <w:lang w:eastAsia="zh-CN"/>
        </w:rPr>
        <w:t>地址、最后心跳时间等信息，也可进入实时监控页面选择在线设备进行播放。实时监控页面支持</w:t>
      </w:r>
      <w:r>
        <w:rPr>
          <w:lang w:eastAsia="zh-CN"/>
        </w:rPr>
        <w:t>1</w:t>
      </w:r>
      <w:r>
        <w:rPr>
          <w:lang w:eastAsia="zh-CN"/>
        </w:rPr>
        <w:t>分屏、</w:t>
      </w:r>
      <w:r>
        <w:rPr>
          <w:lang w:eastAsia="zh-CN"/>
        </w:rPr>
        <w:t>4</w:t>
      </w:r>
      <w:r>
        <w:rPr>
          <w:lang w:eastAsia="zh-CN"/>
        </w:rPr>
        <w:t>分屏、</w:t>
      </w:r>
      <w:r>
        <w:rPr>
          <w:lang w:eastAsia="zh-CN"/>
        </w:rPr>
        <w:t>9</w:t>
      </w:r>
      <w:r>
        <w:rPr>
          <w:lang w:eastAsia="zh-CN"/>
        </w:rPr>
        <w:t>分屏和</w:t>
      </w:r>
      <w:r>
        <w:rPr>
          <w:lang w:eastAsia="zh-CN"/>
        </w:rPr>
        <w:t>16</w:t>
      </w:r>
      <w:r>
        <w:rPr>
          <w:lang w:eastAsia="zh-CN"/>
        </w:rPr>
        <w:t>分屏布局，便于同时查看多台机器人或多个固定摄像头画面。</w:t>
      </w:r>
    </w:p>
    <w:p w14:paraId="3B76E5DC" w14:textId="77777777" w:rsidR="00FC6324" w:rsidRDefault="00000000">
      <w:pPr>
        <w:ind w:firstLine="480"/>
        <w:rPr>
          <w:lang w:eastAsia="zh-CN"/>
        </w:rPr>
      </w:pPr>
      <w:r>
        <w:rPr>
          <w:lang w:eastAsia="zh-CN"/>
        </w:rPr>
        <w:t>当机器人进入无线信号较弱区域时，视频</w:t>
      </w:r>
      <w:proofErr w:type="gramStart"/>
      <w:r>
        <w:rPr>
          <w:lang w:eastAsia="zh-CN"/>
        </w:rPr>
        <w:t>流可能</w:t>
      </w:r>
      <w:proofErr w:type="gramEnd"/>
      <w:r>
        <w:rPr>
          <w:lang w:eastAsia="zh-CN"/>
        </w:rPr>
        <w:t>出现延迟增加、丢包、卡顿或连接断开。系统</w:t>
      </w:r>
      <w:proofErr w:type="gramStart"/>
      <w:r>
        <w:rPr>
          <w:lang w:eastAsia="zh-CN"/>
        </w:rPr>
        <w:t>通过弱网降级</w:t>
      </w:r>
      <w:proofErr w:type="gramEnd"/>
      <w:r>
        <w:rPr>
          <w:lang w:eastAsia="zh-CN"/>
        </w:rPr>
        <w:t>策略降低视频参数，并通过播放端连接状态监听与自动重</w:t>
      </w:r>
      <w:proofErr w:type="gramStart"/>
      <w:r>
        <w:rPr>
          <w:lang w:eastAsia="zh-CN"/>
        </w:rPr>
        <w:t>连机制</w:t>
      </w:r>
      <w:proofErr w:type="gramEnd"/>
      <w:r>
        <w:rPr>
          <w:lang w:eastAsia="zh-CN"/>
        </w:rPr>
        <w:t>恢复播放。后端设备监控服务会定期检查心跳时间，当设备超过一定时间未上报心跳时，将设备状态标记为离线，避免监控端误认为设备仍可用。</w:t>
      </w:r>
    </w:p>
    <w:p w14:paraId="470A8952" w14:textId="4882DA21" w:rsidR="00FC6324" w:rsidRDefault="006F3074" w:rsidP="006F3074">
      <w:pPr>
        <w:ind w:firstLineChars="0" w:firstLine="0"/>
        <w:rPr>
          <w:lang w:eastAsia="zh-CN"/>
        </w:rPr>
      </w:pPr>
      <w:r>
        <w:rPr>
          <w:noProof/>
          <w:lang w:eastAsia="zh-CN"/>
        </w:rPr>
        <w:lastRenderedPageBreak/>
        <w:drawing>
          <wp:anchor distT="0" distB="0" distL="114300" distR="114300" simplePos="0" relativeHeight="251645952" behindDoc="0" locked="0" layoutInCell="1" allowOverlap="1" wp14:anchorId="7ACB7C45" wp14:editId="6B1D74FC">
            <wp:simplePos x="0" y="0"/>
            <wp:positionH relativeFrom="column">
              <wp:posOffset>1444496</wp:posOffset>
            </wp:positionH>
            <wp:positionV relativeFrom="paragraph">
              <wp:posOffset>350053</wp:posOffset>
            </wp:positionV>
            <wp:extent cx="2926715" cy="4323080"/>
            <wp:effectExtent l="0" t="0" r="6985" b="1270"/>
            <wp:wrapTopAndBottom/>
            <wp:docPr id="19685453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45315" name="图片 1968545315"/>
                    <pic:cNvPicPr/>
                  </pic:nvPicPr>
                  <pic:blipFill>
                    <a:blip r:embed="rId24"/>
                    <a:stretch>
                      <a:fillRect/>
                    </a:stretch>
                  </pic:blipFill>
                  <pic:spPr>
                    <a:xfrm>
                      <a:off x="0" y="0"/>
                      <a:ext cx="2926715" cy="4323080"/>
                    </a:xfrm>
                    <a:prstGeom prst="rect">
                      <a:avLst/>
                    </a:prstGeom>
                  </pic:spPr>
                </pic:pic>
              </a:graphicData>
            </a:graphic>
            <wp14:sizeRelH relativeFrom="page">
              <wp14:pctWidth>0</wp14:pctWidth>
            </wp14:sizeRelH>
            <wp14:sizeRelV relativeFrom="page">
              <wp14:pctHeight>0</wp14:pctHeight>
            </wp14:sizeRelV>
          </wp:anchor>
        </w:drawing>
      </w:r>
    </w:p>
    <w:p w14:paraId="7A42E447" w14:textId="77777777" w:rsidR="00FC6324" w:rsidRDefault="00000000">
      <w:pPr>
        <w:spacing w:after="120"/>
        <w:ind w:firstLine="420"/>
        <w:jc w:val="center"/>
        <w:rPr>
          <w:lang w:eastAsia="zh-CN"/>
        </w:rPr>
      </w:pPr>
      <w:r>
        <w:rPr>
          <w:rFonts w:ascii="黑体" w:eastAsia="黑体" w:hAnsi="黑体"/>
          <w:sz w:val="21"/>
          <w:lang w:eastAsia="zh-CN"/>
        </w:rPr>
        <w:t>图3-1 巡检机器人远程监控业务流程图</w:t>
      </w:r>
    </w:p>
    <w:p w14:paraId="733C81A9" w14:textId="77777777" w:rsidR="00FC6324" w:rsidRDefault="00000000">
      <w:pPr>
        <w:pStyle w:val="2a"/>
      </w:pPr>
      <w:bookmarkStart w:id="21" w:name="_Toc27792"/>
      <w:r>
        <w:t xml:space="preserve">3.3 </w:t>
      </w:r>
      <w:r>
        <w:rPr>
          <w:rFonts w:hint="eastAsia"/>
        </w:rPr>
        <w:t xml:space="preserve"> </w:t>
      </w:r>
      <w:r>
        <w:t>功能需求分析</w:t>
      </w:r>
      <w:bookmarkEnd w:id="21"/>
    </w:p>
    <w:p w14:paraId="7347129F" w14:textId="77777777" w:rsidR="00FC6324" w:rsidRDefault="00000000">
      <w:pPr>
        <w:pStyle w:val="38"/>
        <w:outlineLvl w:val="2"/>
      </w:pPr>
      <w:bookmarkStart w:id="22" w:name="_Toc12493"/>
      <w:r>
        <w:t>3.3.1</w:t>
      </w:r>
      <w:r>
        <w:rPr>
          <w:rFonts w:hint="eastAsia"/>
        </w:rPr>
        <w:t xml:space="preserve"> </w:t>
      </w:r>
      <w:r>
        <w:t xml:space="preserve"> </w:t>
      </w:r>
      <w:r>
        <w:t>用户登录与权限管理需求</w:t>
      </w:r>
      <w:bookmarkEnd w:id="22"/>
    </w:p>
    <w:p w14:paraId="08A26310" w14:textId="77777777" w:rsidR="00FC6324" w:rsidRDefault="00000000">
      <w:pPr>
        <w:ind w:firstLine="480"/>
        <w:rPr>
          <w:lang w:eastAsia="zh-CN"/>
        </w:rPr>
      </w:pPr>
      <w:r>
        <w:rPr>
          <w:lang w:eastAsia="zh-CN"/>
        </w:rPr>
        <w:t>系统需要提供用户登录功能，保证只有合法用户才能访问设备管理和实时监控页面。用户输入用户名和密码后，后端验证密码哈希，并签发访问令牌。前端保存令牌并在后续请求中携带，用于获取当前用户信息和访问受保护接口。</w:t>
      </w:r>
    </w:p>
    <w:p w14:paraId="58BF15AF" w14:textId="77777777" w:rsidR="00FC6324" w:rsidRDefault="00000000">
      <w:pPr>
        <w:ind w:firstLine="480"/>
        <w:rPr>
          <w:lang w:eastAsia="zh-CN"/>
        </w:rPr>
      </w:pPr>
      <w:r>
        <w:rPr>
          <w:lang w:eastAsia="zh-CN"/>
        </w:rPr>
        <w:t>本系统当前内置默认管理员账号，用户名为</w:t>
      </w:r>
      <w:r>
        <w:rPr>
          <w:lang w:eastAsia="zh-CN"/>
        </w:rPr>
        <w:t>admin</w:t>
      </w:r>
      <w:r>
        <w:rPr>
          <w:lang w:eastAsia="zh-CN"/>
        </w:rPr>
        <w:t>，密码为</w:t>
      </w:r>
      <w:r>
        <w:rPr>
          <w:lang w:eastAsia="zh-CN"/>
        </w:rPr>
        <w:t>admin123</w:t>
      </w:r>
      <w:r>
        <w:rPr>
          <w:lang w:eastAsia="zh-CN"/>
        </w:rPr>
        <w:t>。后端用户模型包含</w:t>
      </w:r>
      <w:proofErr w:type="spellStart"/>
      <w:r>
        <w:rPr>
          <w:lang w:eastAsia="zh-CN"/>
        </w:rPr>
        <w:t>user_id</w:t>
      </w:r>
      <w:proofErr w:type="spellEnd"/>
      <w:r>
        <w:rPr>
          <w:lang w:eastAsia="zh-CN"/>
        </w:rPr>
        <w:t>、</w:t>
      </w:r>
      <w:r>
        <w:rPr>
          <w:lang w:eastAsia="zh-CN"/>
        </w:rPr>
        <w:t>username</w:t>
      </w:r>
      <w:r>
        <w:rPr>
          <w:lang w:eastAsia="zh-CN"/>
        </w:rPr>
        <w:t>、</w:t>
      </w:r>
      <w:proofErr w:type="spellStart"/>
      <w:r>
        <w:rPr>
          <w:lang w:eastAsia="zh-CN"/>
        </w:rPr>
        <w:t>password_hash</w:t>
      </w:r>
      <w:proofErr w:type="spellEnd"/>
      <w:r>
        <w:rPr>
          <w:lang w:eastAsia="zh-CN"/>
        </w:rPr>
        <w:t>、</w:t>
      </w:r>
      <w:r>
        <w:rPr>
          <w:lang w:eastAsia="zh-CN"/>
        </w:rPr>
        <w:t>role</w:t>
      </w:r>
      <w:r>
        <w:rPr>
          <w:lang w:eastAsia="zh-CN"/>
        </w:rPr>
        <w:t>、</w:t>
      </w:r>
      <w:proofErr w:type="spellStart"/>
      <w:r>
        <w:rPr>
          <w:lang w:eastAsia="zh-CN"/>
        </w:rPr>
        <w:t>created_at</w:t>
      </w:r>
      <w:proofErr w:type="spellEnd"/>
      <w:r>
        <w:rPr>
          <w:lang w:eastAsia="zh-CN"/>
        </w:rPr>
        <w:t>、</w:t>
      </w:r>
      <w:proofErr w:type="spellStart"/>
      <w:r>
        <w:rPr>
          <w:lang w:eastAsia="zh-CN"/>
        </w:rPr>
        <w:t>updated_at</w:t>
      </w:r>
      <w:proofErr w:type="spellEnd"/>
      <w:r>
        <w:rPr>
          <w:lang w:eastAsia="zh-CN"/>
        </w:rPr>
        <w:t>等字段。当前系统主要实现登录、获取当前用户、登出和修改密码等功能。</w:t>
      </w:r>
    </w:p>
    <w:p w14:paraId="35AFAF3F" w14:textId="77777777" w:rsidR="00FC6324" w:rsidRDefault="00000000">
      <w:pPr>
        <w:pStyle w:val="38"/>
        <w:outlineLvl w:val="2"/>
      </w:pPr>
      <w:bookmarkStart w:id="23" w:name="_Toc7018"/>
      <w:r>
        <w:t xml:space="preserve">3.3.2 </w:t>
      </w:r>
      <w:r>
        <w:rPr>
          <w:rFonts w:hint="eastAsia"/>
        </w:rPr>
        <w:t xml:space="preserve"> </w:t>
      </w:r>
      <w:r>
        <w:t>设备注册与在线状态管理需求</w:t>
      </w:r>
      <w:bookmarkEnd w:id="23"/>
    </w:p>
    <w:p w14:paraId="2FE2C11B" w14:textId="77777777" w:rsidR="00FC6324" w:rsidRDefault="00000000">
      <w:pPr>
        <w:ind w:firstLine="480"/>
        <w:rPr>
          <w:lang w:eastAsia="zh-CN"/>
        </w:rPr>
      </w:pPr>
      <w:r>
        <w:rPr>
          <w:lang w:eastAsia="zh-CN"/>
        </w:rPr>
        <w:t>摄像头采集</w:t>
      </w:r>
      <w:proofErr w:type="gramStart"/>
      <w:r>
        <w:rPr>
          <w:lang w:eastAsia="zh-CN"/>
        </w:rPr>
        <w:t>端启动</w:t>
      </w:r>
      <w:proofErr w:type="gramEnd"/>
      <w:r>
        <w:rPr>
          <w:lang w:eastAsia="zh-CN"/>
        </w:rPr>
        <w:t>后需要自动向服务器注册。注册信息包括设备名称、设备类型、设备位置和</w:t>
      </w:r>
      <w:r>
        <w:rPr>
          <w:lang w:eastAsia="zh-CN"/>
        </w:rPr>
        <w:t>IP</w:t>
      </w:r>
      <w:r>
        <w:rPr>
          <w:lang w:eastAsia="zh-CN"/>
        </w:rPr>
        <w:t>地址。服务器根据</w:t>
      </w:r>
      <w:r>
        <w:rPr>
          <w:lang w:eastAsia="zh-CN"/>
        </w:rPr>
        <w:t>IP</w:t>
      </w:r>
      <w:r>
        <w:rPr>
          <w:lang w:eastAsia="zh-CN"/>
        </w:rPr>
        <w:t>地址进行去重：如果该</w:t>
      </w:r>
      <w:r>
        <w:rPr>
          <w:lang w:eastAsia="zh-CN"/>
        </w:rPr>
        <w:t>IP</w:t>
      </w:r>
      <w:r>
        <w:rPr>
          <w:lang w:eastAsia="zh-CN"/>
        </w:rPr>
        <w:t>对应设备已经存在，则更新设备信息并将其状态置为</w:t>
      </w:r>
      <w:r>
        <w:rPr>
          <w:lang w:eastAsia="zh-CN"/>
        </w:rPr>
        <w:t>online</w:t>
      </w:r>
      <w:r>
        <w:rPr>
          <w:lang w:eastAsia="zh-CN"/>
        </w:rPr>
        <w:t>；如果不存在，则创建新设备记录，并生成视频流地址。</w:t>
      </w:r>
    </w:p>
    <w:p w14:paraId="2916EBA5" w14:textId="77777777" w:rsidR="00FC6324" w:rsidRDefault="00000000">
      <w:pPr>
        <w:ind w:firstLine="480"/>
        <w:rPr>
          <w:lang w:eastAsia="zh-CN"/>
        </w:rPr>
      </w:pPr>
      <w:r>
        <w:rPr>
          <w:lang w:eastAsia="zh-CN"/>
        </w:rPr>
        <w:lastRenderedPageBreak/>
        <w:t>设备注册成功后，采集</w:t>
      </w:r>
      <w:proofErr w:type="gramStart"/>
      <w:r>
        <w:rPr>
          <w:lang w:eastAsia="zh-CN"/>
        </w:rPr>
        <w:t>端需要</w:t>
      </w:r>
      <w:proofErr w:type="gramEnd"/>
      <w:r>
        <w:rPr>
          <w:lang w:eastAsia="zh-CN"/>
        </w:rPr>
        <w:t>定期发送心跳请求。心跳接口接收设备</w:t>
      </w:r>
      <w:r>
        <w:rPr>
          <w:lang w:eastAsia="zh-CN"/>
        </w:rPr>
        <w:t>ID</w:t>
      </w:r>
      <w:r>
        <w:rPr>
          <w:lang w:eastAsia="zh-CN"/>
        </w:rPr>
        <w:t>和时间戳，并将设备的</w:t>
      </w:r>
      <w:proofErr w:type="spellStart"/>
      <w:r>
        <w:rPr>
          <w:lang w:eastAsia="zh-CN"/>
        </w:rPr>
        <w:t>last_heartbeat</w:t>
      </w:r>
      <w:proofErr w:type="spellEnd"/>
      <w:r>
        <w:rPr>
          <w:lang w:eastAsia="zh-CN"/>
        </w:rPr>
        <w:t>更新为当前时间，同时将设备状态设置为</w:t>
      </w:r>
      <w:r>
        <w:rPr>
          <w:lang w:eastAsia="zh-CN"/>
        </w:rPr>
        <w:t>online</w:t>
      </w:r>
      <w:r>
        <w:rPr>
          <w:lang w:eastAsia="zh-CN"/>
        </w:rPr>
        <w:t>。后端设备监控服务以固定间隔检查所有在线设备，如果发现</w:t>
      </w:r>
      <w:proofErr w:type="gramStart"/>
      <w:r>
        <w:rPr>
          <w:lang w:eastAsia="zh-CN"/>
        </w:rPr>
        <w:t>某设备</w:t>
      </w:r>
      <w:proofErr w:type="gramEnd"/>
      <w:r>
        <w:rPr>
          <w:lang w:eastAsia="zh-CN"/>
        </w:rPr>
        <w:t>的最后心跳时间超过阈值，则将其状态置为</w:t>
      </w:r>
      <w:r>
        <w:rPr>
          <w:lang w:eastAsia="zh-CN"/>
        </w:rPr>
        <w:t>offline</w:t>
      </w:r>
      <w:r>
        <w:rPr>
          <w:lang w:eastAsia="zh-CN"/>
        </w:rPr>
        <w:t>。用户也可以在设备管理页面查看设备列表、筛选设备状态、删除设备或跳转到实时监控页面查看视频。</w:t>
      </w:r>
    </w:p>
    <w:p w14:paraId="6F5AF3AD" w14:textId="77777777" w:rsidR="00FC6324" w:rsidRDefault="00000000">
      <w:pPr>
        <w:pStyle w:val="38"/>
        <w:outlineLvl w:val="2"/>
      </w:pPr>
      <w:bookmarkStart w:id="24" w:name="_Toc22208"/>
      <w:r>
        <w:t xml:space="preserve">3.3.3 </w:t>
      </w:r>
      <w:r>
        <w:rPr>
          <w:rFonts w:hint="eastAsia"/>
        </w:rPr>
        <w:t xml:space="preserve"> </w:t>
      </w:r>
      <w:r>
        <w:t>实时视频预览需求</w:t>
      </w:r>
      <w:bookmarkEnd w:id="24"/>
    </w:p>
    <w:p w14:paraId="0F4332C8" w14:textId="77777777" w:rsidR="00FC6324" w:rsidRDefault="00000000">
      <w:pPr>
        <w:ind w:firstLine="480"/>
        <w:rPr>
          <w:lang w:eastAsia="zh-CN"/>
        </w:rPr>
      </w:pPr>
      <w:r>
        <w:rPr>
          <w:lang w:eastAsia="zh-CN"/>
        </w:rPr>
        <w:t>系统需要支持监控人员在</w:t>
      </w:r>
      <w:r>
        <w:rPr>
          <w:lang w:eastAsia="zh-CN"/>
        </w:rPr>
        <w:t>Web</w:t>
      </w:r>
      <w:r>
        <w:rPr>
          <w:lang w:eastAsia="zh-CN"/>
        </w:rPr>
        <w:t>页面中实时查看机器人视频画面。实时预览应具备以下能力：支持在线设备选择；支持</w:t>
      </w:r>
      <w:r>
        <w:rPr>
          <w:lang w:eastAsia="zh-CN"/>
        </w:rPr>
        <w:t>1/4/9/16</w:t>
      </w:r>
      <w:r>
        <w:rPr>
          <w:lang w:eastAsia="zh-CN"/>
        </w:rPr>
        <w:t>多分屏布局；支持播放加载状态和错误状态提示；支持全屏查看；支持关闭某一路视频；支持根据设备</w:t>
      </w:r>
      <w:r>
        <w:rPr>
          <w:lang w:eastAsia="zh-CN"/>
        </w:rPr>
        <w:t>ID</w:t>
      </w:r>
      <w:r>
        <w:rPr>
          <w:lang w:eastAsia="zh-CN"/>
        </w:rPr>
        <w:t>自动构造对应的</w:t>
      </w:r>
      <w:r>
        <w:rPr>
          <w:lang w:eastAsia="zh-CN"/>
        </w:rPr>
        <w:t>WHEP</w:t>
      </w:r>
      <w:r>
        <w:rPr>
          <w:lang w:eastAsia="zh-CN"/>
        </w:rPr>
        <w:t>播放地址。</w:t>
      </w:r>
    </w:p>
    <w:p w14:paraId="1FFFCABF" w14:textId="77777777" w:rsidR="00FC6324" w:rsidRDefault="00000000">
      <w:pPr>
        <w:ind w:firstLine="480"/>
        <w:rPr>
          <w:lang w:eastAsia="zh-CN"/>
        </w:rPr>
      </w:pPr>
      <w:r>
        <w:rPr>
          <w:lang w:eastAsia="zh-CN"/>
        </w:rPr>
        <w:t>为保证实时性，系统使用</w:t>
      </w:r>
      <w:r>
        <w:rPr>
          <w:lang w:eastAsia="zh-CN"/>
        </w:rPr>
        <w:t>WebRTC</w:t>
      </w:r>
      <w:r>
        <w:rPr>
          <w:lang w:eastAsia="zh-CN"/>
        </w:rPr>
        <w:t>作为浏览器端播放方式。前端播放器组件根据设备</w:t>
      </w:r>
      <w:r>
        <w:rPr>
          <w:lang w:eastAsia="zh-CN"/>
        </w:rPr>
        <w:t>ID</w:t>
      </w:r>
      <w:r>
        <w:rPr>
          <w:lang w:eastAsia="zh-CN"/>
        </w:rPr>
        <w:t>构造</w:t>
      </w:r>
      <w:r>
        <w:rPr>
          <w:lang w:eastAsia="zh-CN"/>
        </w:rPr>
        <w:t>WHEP</w:t>
      </w:r>
      <w:r>
        <w:rPr>
          <w:lang w:eastAsia="zh-CN"/>
        </w:rPr>
        <w:t>地址，并通过</w:t>
      </w:r>
      <w:r>
        <w:rPr>
          <w:lang w:eastAsia="zh-CN"/>
        </w:rPr>
        <w:t>WebRTC</w:t>
      </w:r>
      <w:r>
        <w:rPr>
          <w:lang w:eastAsia="zh-CN"/>
        </w:rPr>
        <w:t>播放器加载</w:t>
      </w:r>
      <w:proofErr w:type="spellStart"/>
      <w:r>
        <w:rPr>
          <w:lang w:eastAsia="zh-CN"/>
        </w:rPr>
        <w:t>MediaMTX</w:t>
      </w:r>
      <w:proofErr w:type="spellEnd"/>
      <w:r>
        <w:rPr>
          <w:lang w:eastAsia="zh-CN"/>
        </w:rPr>
        <w:t>中对应的视频流。播放器组件需要在组件卸载时销毁连接，释放媒体轨道和浏览器资源，避免多路预览时资源泄漏。</w:t>
      </w:r>
    </w:p>
    <w:p w14:paraId="3311BBAF" w14:textId="77777777" w:rsidR="00FC6324" w:rsidRDefault="00000000">
      <w:pPr>
        <w:pStyle w:val="2a"/>
      </w:pPr>
      <w:bookmarkStart w:id="25" w:name="_Toc4009"/>
      <w:r>
        <w:t>3.4</w:t>
      </w:r>
      <w:r>
        <w:rPr>
          <w:rFonts w:hint="eastAsia"/>
        </w:rPr>
        <w:t xml:space="preserve"> </w:t>
      </w:r>
      <w:r>
        <w:t xml:space="preserve"> </w:t>
      </w:r>
      <w:r>
        <w:t>非功能需求分析</w:t>
      </w:r>
      <w:bookmarkEnd w:id="25"/>
    </w:p>
    <w:p w14:paraId="4A59E830" w14:textId="77777777" w:rsidR="00FC6324" w:rsidRDefault="00000000">
      <w:pPr>
        <w:pStyle w:val="38"/>
        <w:outlineLvl w:val="2"/>
      </w:pPr>
      <w:bookmarkStart w:id="26" w:name="_Toc20190"/>
      <w:r>
        <w:t xml:space="preserve">3.4.1 </w:t>
      </w:r>
      <w:r>
        <w:rPr>
          <w:rFonts w:hint="eastAsia"/>
        </w:rPr>
        <w:t xml:space="preserve"> </w:t>
      </w:r>
      <w:r>
        <w:t>实时性需求</w:t>
      </w:r>
      <w:bookmarkEnd w:id="26"/>
    </w:p>
    <w:p w14:paraId="762D5B71" w14:textId="77777777" w:rsidR="00FC6324" w:rsidRDefault="00000000">
      <w:pPr>
        <w:ind w:firstLine="480"/>
        <w:rPr>
          <w:lang w:eastAsia="zh-CN"/>
        </w:rPr>
      </w:pPr>
      <w:r>
        <w:rPr>
          <w:lang w:eastAsia="zh-CN"/>
        </w:rPr>
        <w:t>实时性是本系统的核心非功能需求。电厂巡检人员需要根据视频画面及时判断设备异常，如果视频延迟过高，就会影响远程巡检的有效性。系统目标是在局域网或稳定无线网络下将端到端时延控制在</w:t>
      </w:r>
      <w:r>
        <w:rPr>
          <w:lang w:eastAsia="zh-CN"/>
        </w:rPr>
        <w:t>1</w:t>
      </w:r>
      <w:r>
        <w:rPr>
          <w:lang w:eastAsia="zh-CN"/>
        </w:rPr>
        <w:t>秒以内，在</w:t>
      </w:r>
      <w:proofErr w:type="gramStart"/>
      <w:r>
        <w:rPr>
          <w:lang w:eastAsia="zh-CN"/>
        </w:rPr>
        <w:t>弱网情况</w:t>
      </w:r>
      <w:proofErr w:type="gramEnd"/>
      <w:r>
        <w:rPr>
          <w:lang w:eastAsia="zh-CN"/>
        </w:rPr>
        <w:t>下尽量避免延迟持续累积。</w:t>
      </w:r>
    </w:p>
    <w:p w14:paraId="4519EE5E" w14:textId="77777777" w:rsidR="00FC6324" w:rsidRDefault="00000000">
      <w:pPr>
        <w:ind w:firstLine="480"/>
        <w:rPr>
          <w:lang w:eastAsia="zh-CN"/>
        </w:rPr>
      </w:pPr>
      <w:r>
        <w:rPr>
          <w:lang w:eastAsia="zh-CN"/>
        </w:rPr>
        <w:t>为满足实时性需求，系统采用</w:t>
      </w:r>
      <w:r>
        <w:rPr>
          <w:lang w:eastAsia="zh-CN"/>
        </w:rPr>
        <w:t>WebRTC</w:t>
      </w:r>
      <w:proofErr w:type="gramStart"/>
      <w:r>
        <w:rPr>
          <w:lang w:eastAsia="zh-CN"/>
        </w:rPr>
        <w:t>进行低</w:t>
      </w:r>
      <w:proofErr w:type="gramEnd"/>
      <w:r>
        <w:rPr>
          <w:lang w:eastAsia="zh-CN"/>
        </w:rPr>
        <w:t>延迟播放，编码端使用</w:t>
      </w:r>
      <w:proofErr w:type="spellStart"/>
      <w:r>
        <w:rPr>
          <w:lang w:eastAsia="zh-CN"/>
        </w:rPr>
        <w:t>zerolatency</w:t>
      </w:r>
      <w:proofErr w:type="spellEnd"/>
      <w:r>
        <w:rPr>
          <w:lang w:eastAsia="zh-CN"/>
        </w:rPr>
        <w:t>调优参数和较小缓冲区</w:t>
      </w:r>
      <w:r>
        <w:rPr>
          <w:sz w:val="21"/>
          <w:vertAlign w:val="superscript"/>
          <w:lang w:eastAsia="zh-CN"/>
        </w:rPr>
        <w:t>[8]</w:t>
      </w:r>
      <w:r>
        <w:rPr>
          <w:lang w:eastAsia="zh-CN"/>
        </w:rPr>
        <w:t>，</w:t>
      </w:r>
      <w:proofErr w:type="spellStart"/>
      <w:r>
        <w:rPr>
          <w:lang w:eastAsia="zh-CN"/>
        </w:rPr>
        <w:t>MediaMTX</w:t>
      </w:r>
      <w:proofErr w:type="spellEnd"/>
      <w:r>
        <w:rPr>
          <w:lang w:eastAsia="zh-CN"/>
        </w:rPr>
        <w:t>直接负责视频转发，避免业务后端参与媒体数据转发。</w:t>
      </w:r>
    </w:p>
    <w:p w14:paraId="0EDA70C8" w14:textId="77777777" w:rsidR="00FC6324" w:rsidRDefault="00000000">
      <w:pPr>
        <w:pStyle w:val="38"/>
        <w:outlineLvl w:val="2"/>
      </w:pPr>
      <w:bookmarkStart w:id="27" w:name="_Toc4962"/>
      <w:r>
        <w:t>3.4.2</w:t>
      </w:r>
      <w:r>
        <w:rPr>
          <w:rFonts w:hint="eastAsia"/>
        </w:rPr>
        <w:t xml:space="preserve"> </w:t>
      </w:r>
      <w:r>
        <w:t xml:space="preserve"> </w:t>
      </w:r>
      <w:r>
        <w:t>稳定性需求</w:t>
      </w:r>
      <w:bookmarkEnd w:id="27"/>
    </w:p>
    <w:p w14:paraId="6D2559F5" w14:textId="77777777" w:rsidR="00FC6324" w:rsidRDefault="00000000">
      <w:pPr>
        <w:ind w:firstLine="480"/>
        <w:rPr>
          <w:lang w:eastAsia="zh-CN"/>
        </w:rPr>
      </w:pPr>
      <w:r>
        <w:rPr>
          <w:lang w:eastAsia="zh-CN"/>
        </w:rPr>
        <w:t>稳定性主要体现在设备长时间运行、网络波动和多路播放场景下系统仍能正常工作。</w:t>
      </w:r>
      <w:proofErr w:type="gramStart"/>
      <w:r>
        <w:rPr>
          <w:lang w:eastAsia="zh-CN"/>
        </w:rPr>
        <w:t>采集端应在</w:t>
      </w:r>
      <w:proofErr w:type="gramEnd"/>
      <w:r>
        <w:rPr>
          <w:lang w:eastAsia="zh-CN"/>
        </w:rPr>
        <w:t>注册失败、</w:t>
      </w:r>
      <w:proofErr w:type="gramStart"/>
      <w:r>
        <w:rPr>
          <w:lang w:eastAsia="zh-CN"/>
        </w:rPr>
        <w:t>推流失败</w:t>
      </w:r>
      <w:proofErr w:type="gramEnd"/>
      <w:r>
        <w:rPr>
          <w:lang w:eastAsia="zh-CN"/>
        </w:rPr>
        <w:t>或网络异常时输出日志，便于定位问题；后端应能稳定处理设备心跳和查询请求；前端应在播放失败时给出错误提示，并在连接中断时尝试恢复。</w:t>
      </w:r>
    </w:p>
    <w:p w14:paraId="4CF8F9C6" w14:textId="77777777" w:rsidR="00FC6324" w:rsidRDefault="00000000">
      <w:pPr>
        <w:ind w:firstLine="480"/>
        <w:rPr>
          <w:lang w:eastAsia="zh-CN"/>
        </w:rPr>
      </w:pPr>
      <w:r>
        <w:rPr>
          <w:lang w:eastAsia="zh-CN"/>
        </w:rPr>
        <w:t>系统通过日志记录、心跳机制、设备监控服务、播放</w:t>
      </w:r>
      <w:proofErr w:type="gramStart"/>
      <w:r>
        <w:rPr>
          <w:lang w:eastAsia="zh-CN"/>
        </w:rPr>
        <w:t>端重连</w:t>
      </w:r>
      <w:proofErr w:type="gramEnd"/>
      <w:r>
        <w:rPr>
          <w:lang w:eastAsia="zh-CN"/>
        </w:rPr>
        <w:t>和模块化部署提高稳定性。</w:t>
      </w:r>
      <w:proofErr w:type="spellStart"/>
      <w:r>
        <w:rPr>
          <w:lang w:eastAsia="zh-CN"/>
        </w:rPr>
        <w:t>MediaMTX</w:t>
      </w:r>
      <w:proofErr w:type="spellEnd"/>
      <w:r>
        <w:rPr>
          <w:lang w:eastAsia="zh-CN"/>
        </w:rPr>
        <w:t>作为成熟流媒体服务，也降低了自行实现媒体转发带来的不稳定风险。</w:t>
      </w:r>
    </w:p>
    <w:p w14:paraId="0692FED2" w14:textId="77777777" w:rsidR="00FC6324" w:rsidRDefault="00000000">
      <w:pPr>
        <w:pStyle w:val="38"/>
        <w:outlineLvl w:val="2"/>
      </w:pPr>
      <w:bookmarkStart w:id="28" w:name="_Toc16286"/>
      <w:r>
        <w:t xml:space="preserve">3.4.3 </w:t>
      </w:r>
      <w:r>
        <w:rPr>
          <w:rFonts w:hint="eastAsia"/>
        </w:rPr>
        <w:t xml:space="preserve"> </w:t>
      </w:r>
      <w:r>
        <w:t>可扩展性与可维护性需求</w:t>
      </w:r>
      <w:bookmarkEnd w:id="28"/>
    </w:p>
    <w:p w14:paraId="50466241" w14:textId="77777777" w:rsidR="00FC6324" w:rsidRDefault="00000000">
      <w:pPr>
        <w:ind w:firstLine="480"/>
        <w:rPr>
          <w:lang w:eastAsia="zh-CN"/>
        </w:rPr>
      </w:pPr>
      <w:r>
        <w:rPr>
          <w:lang w:eastAsia="zh-CN"/>
        </w:rPr>
        <w:lastRenderedPageBreak/>
        <w:t>本系统采用前后端分离和模块化设计，后端按照认证、设备等模块划分接口，数据库模型清晰；前端按照视图、组件、状态仓库和</w:t>
      </w:r>
      <w:r>
        <w:rPr>
          <w:lang w:eastAsia="zh-CN"/>
        </w:rPr>
        <w:t>API</w:t>
      </w:r>
      <w:r>
        <w:rPr>
          <w:lang w:eastAsia="zh-CN"/>
        </w:rPr>
        <w:t>请求进行组织；流媒体服务独立部署。这样的结构便于后续维护，也便于在论文中进行系统设计说明。</w:t>
      </w:r>
    </w:p>
    <w:p w14:paraId="373438A5" w14:textId="77777777" w:rsidR="00FC6324" w:rsidRDefault="00000000">
      <w:pPr>
        <w:pStyle w:val="2a"/>
      </w:pPr>
      <w:bookmarkStart w:id="29" w:name="_Toc3326"/>
      <w:r>
        <w:t>3.5</w:t>
      </w:r>
      <w:r>
        <w:rPr>
          <w:rFonts w:hint="eastAsia"/>
        </w:rPr>
        <w:t xml:space="preserve"> </w:t>
      </w:r>
      <w:r>
        <w:t xml:space="preserve"> </w:t>
      </w:r>
      <w:r>
        <w:t>可行性分析</w:t>
      </w:r>
      <w:bookmarkEnd w:id="29"/>
    </w:p>
    <w:p w14:paraId="696DF465" w14:textId="77777777" w:rsidR="00FC6324" w:rsidRDefault="00000000">
      <w:pPr>
        <w:ind w:firstLine="480"/>
        <w:rPr>
          <w:lang w:eastAsia="zh-CN"/>
        </w:rPr>
      </w:pPr>
      <w:r>
        <w:t>从技术可行性看，系统采用的</w:t>
      </w:r>
      <w:r>
        <w:t>FastAPI</w:t>
      </w:r>
      <w:r>
        <w:t>、</w:t>
      </w:r>
      <w:r>
        <w:t>Vue3</w:t>
      </w:r>
      <w:r>
        <w:t>、</w:t>
      </w:r>
      <w:r>
        <w:t>MediaMTX</w:t>
      </w:r>
      <w:r>
        <w:t>、</w:t>
      </w:r>
      <w:r>
        <w:t>WebRTC</w:t>
      </w:r>
      <w:r>
        <w:t>、</w:t>
      </w:r>
      <w:r>
        <w:t>FFmpeg</w:t>
      </w:r>
      <w:r>
        <w:t>、</w:t>
      </w:r>
      <w:r>
        <w:t>OpenCV</w:t>
      </w:r>
      <w:r>
        <w:t>、</w:t>
      </w:r>
      <w:r>
        <w:t>aiortc</w:t>
      </w:r>
      <w:r>
        <w:t>等技术均较为成熟，具有较多实践案例和文档支持。</w:t>
      </w:r>
      <w:r>
        <w:rPr>
          <w:lang w:eastAsia="zh-CN"/>
        </w:rPr>
        <w:t>系统核心功能可以在普通</w:t>
      </w:r>
      <w:r>
        <w:rPr>
          <w:lang w:eastAsia="zh-CN"/>
        </w:rPr>
        <w:t>PC</w:t>
      </w:r>
      <w:r>
        <w:rPr>
          <w:lang w:eastAsia="zh-CN"/>
        </w:rPr>
        <w:t>、树莓派或局域网环境中完成验证，因此技术上可行。</w:t>
      </w:r>
    </w:p>
    <w:p w14:paraId="3A45BA75" w14:textId="77777777" w:rsidR="00FC6324" w:rsidRDefault="00000000">
      <w:pPr>
        <w:ind w:firstLine="480"/>
        <w:rPr>
          <w:lang w:eastAsia="zh-CN"/>
        </w:rPr>
      </w:pPr>
      <w:r>
        <w:rPr>
          <w:lang w:eastAsia="zh-CN"/>
        </w:rPr>
        <w:t>从经济可行性看，系统主要使用开源框架和免费工具，不需要购买昂贵商业软件。硬件方面只需摄像头、普通服务器或开发主机、浏览器客户端即可完成基本测试，成本较低。</w:t>
      </w:r>
    </w:p>
    <w:p w14:paraId="200EE655" w14:textId="77777777" w:rsidR="00FC6324" w:rsidRDefault="00000000">
      <w:pPr>
        <w:ind w:firstLine="480"/>
        <w:rPr>
          <w:lang w:eastAsia="zh-CN"/>
        </w:rPr>
      </w:pPr>
      <w:r>
        <w:rPr>
          <w:lang w:eastAsia="zh-CN"/>
        </w:rPr>
        <w:t>从操作可行性看，系统提供</w:t>
      </w:r>
      <w:r>
        <w:rPr>
          <w:lang w:eastAsia="zh-CN"/>
        </w:rPr>
        <w:t>Web</w:t>
      </w:r>
      <w:r>
        <w:rPr>
          <w:lang w:eastAsia="zh-CN"/>
        </w:rPr>
        <w:t>图形界面，用户可通过浏览器进行登录、设备查看和视频预览，操作方式简单直观。开发和部署文档中也给出了启动</w:t>
      </w:r>
      <w:proofErr w:type="spellStart"/>
      <w:r>
        <w:rPr>
          <w:lang w:eastAsia="zh-CN"/>
        </w:rPr>
        <w:t>MediaMTX</w:t>
      </w:r>
      <w:proofErr w:type="spellEnd"/>
      <w:r>
        <w:rPr>
          <w:lang w:eastAsia="zh-CN"/>
        </w:rPr>
        <w:t>、后端、前端和摄像头采集端的步骤，便于使用者上手。</w:t>
      </w:r>
    </w:p>
    <w:p w14:paraId="76A71DD2" w14:textId="77777777" w:rsidR="00FC6324" w:rsidRDefault="00000000">
      <w:pPr>
        <w:ind w:firstLine="480"/>
        <w:rPr>
          <w:lang w:eastAsia="zh-CN"/>
        </w:rPr>
      </w:pPr>
      <w:r>
        <w:rPr>
          <w:lang w:eastAsia="zh-CN"/>
        </w:rPr>
        <w:t>从维护可行性看，系统各模块职责清晰，后端、前端、采集端和流媒体服务可以分别维护和替换。日志文件、接口文档和设备状态信息也为系统排查问</w:t>
      </w:r>
      <w:proofErr w:type="gramStart"/>
      <w:r>
        <w:rPr>
          <w:lang w:eastAsia="zh-CN"/>
        </w:rPr>
        <w:t>题提供</w:t>
      </w:r>
      <w:proofErr w:type="gramEnd"/>
      <w:r>
        <w:rPr>
          <w:lang w:eastAsia="zh-CN"/>
        </w:rPr>
        <w:t>了基础。</w:t>
      </w:r>
    </w:p>
    <w:p w14:paraId="0430046B" w14:textId="77777777" w:rsidR="00FC6324" w:rsidRDefault="00000000">
      <w:pPr>
        <w:ind w:firstLine="480"/>
        <w:rPr>
          <w:lang w:eastAsia="zh-CN"/>
        </w:rPr>
      </w:pPr>
      <w:r>
        <w:rPr>
          <w:lang w:eastAsia="zh-CN"/>
        </w:rPr>
        <w:br w:type="page"/>
      </w:r>
    </w:p>
    <w:p w14:paraId="41262B8D" w14:textId="68D14B17" w:rsidR="00FC6324" w:rsidRDefault="00000000">
      <w:pPr>
        <w:pStyle w:val="19"/>
      </w:pPr>
      <w:bookmarkStart w:id="30" w:name="_Toc12369"/>
      <w:r>
        <w:lastRenderedPageBreak/>
        <w:t>第</w:t>
      </w:r>
      <w:r>
        <w:t>4</w:t>
      </w:r>
      <w:r>
        <w:t>章</w:t>
      </w:r>
      <w:r>
        <w:t xml:space="preserve"> </w:t>
      </w:r>
      <w:r>
        <w:t>系统总体设计</w:t>
      </w:r>
      <w:bookmarkEnd w:id="30"/>
    </w:p>
    <w:p w14:paraId="7061A047" w14:textId="07903CF6" w:rsidR="00FC6324" w:rsidRDefault="00FC6324">
      <w:pPr>
        <w:ind w:firstLine="480"/>
        <w:rPr>
          <w:lang w:eastAsia="zh-CN"/>
        </w:rPr>
      </w:pPr>
    </w:p>
    <w:p w14:paraId="6C4EBEBF" w14:textId="7689E75F" w:rsidR="00FC6324" w:rsidRDefault="00000000">
      <w:pPr>
        <w:pStyle w:val="2a"/>
      </w:pPr>
      <w:bookmarkStart w:id="31" w:name="_Toc24307"/>
      <w:r>
        <w:t>4.1</w:t>
      </w:r>
      <w:r>
        <w:rPr>
          <w:rFonts w:hint="eastAsia"/>
        </w:rPr>
        <w:t xml:space="preserve"> </w:t>
      </w:r>
      <w:r>
        <w:t xml:space="preserve"> </w:t>
      </w:r>
      <w:r>
        <w:t>总体架构设计</w:t>
      </w:r>
      <w:bookmarkEnd w:id="31"/>
    </w:p>
    <w:p w14:paraId="23F8A870" w14:textId="703F2CF2" w:rsidR="00FC6324" w:rsidRDefault="00000000">
      <w:pPr>
        <w:ind w:firstLine="480"/>
        <w:rPr>
          <w:lang w:eastAsia="zh-CN"/>
        </w:rPr>
      </w:pPr>
      <w:r>
        <w:rPr>
          <w:lang w:eastAsia="zh-CN"/>
        </w:rPr>
        <w:t>本系统采用分层和模块化相结合的总体架构，由摄像头采集层、流媒体服务层、业务服务层和</w:t>
      </w:r>
      <w:r>
        <w:rPr>
          <w:lang w:eastAsia="zh-CN"/>
        </w:rPr>
        <w:t>Web</w:t>
      </w:r>
      <w:r>
        <w:rPr>
          <w:lang w:eastAsia="zh-CN"/>
        </w:rPr>
        <w:t>展示层组成。</w:t>
      </w:r>
    </w:p>
    <w:p w14:paraId="15629EB1" w14:textId="4CD369A6" w:rsidR="00FC6324" w:rsidRDefault="00000000">
      <w:pPr>
        <w:ind w:firstLine="480"/>
        <w:rPr>
          <w:lang w:eastAsia="zh-CN"/>
        </w:rPr>
      </w:pPr>
      <w:r>
        <w:rPr>
          <w:lang w:eastAsia="zh-CN"/>
        </w:rPr>
        <w:t>摄像头采集</w:t>
      </w:r>
      <w:proofErr w:type="gramStart"/>
      <w:r>
        <w:rPr>
          <w:lang w:eastAsia="zh-CN"/>
        </w:rPr>
        <w:t>层运行</w:t>
      </w:r>
      <w:proofErr w:type="gramEnd"/>
      <w:r>
        <w:rPr>
          <w:lang w:eastAsia="zh-CN"/>
        </w:rPr>
        <w:t>在巡检机器人或摄像头设备上，负责设备注册、心跳上报、摄像头采集、视频编码和推流。该层通过</w:t>
      </w:r>
      <w:r>
        <w:rPr>
          <w:lang w:eastAsia="zh-CN"/>
        </w:rPr>
        <w:t>HTTP</w:t>
      </w:r>
      <w:r>
        <w:rPr>
          <w:lang w:eastAsia="zh-CN"/>
        </w:rPr>
        <w:t>接口与后端通信，主流程通过</w:t>
      </w:r>
      <w:r>
        <w:rPr>
          <w:lang w:eastAsia="zh-CN"/>
        </w:rPr>
        <w:t>WHIP</w:t>
      </w:r>
      <w:r>
        <w:rPr>
          <w:lang w:eastAsia="zh-CN"/>
        </w:rPr>
        <w:t>将视频流推送到</w:t>
      </w:r>
      <w:proofErr w:type="spellStart"/>
      <w:r>
        <w:rPr>
          <w:lang w:eastAsia="zh-CN"/>
        </w:rPr>
        <w:t>MediaMTX</w:t>
      </w:r>
      <w:proofErr w:type="spellEnd"/>
      <w:r>
        <w:rPr>
          <w:lang w:eastAsia="zh-CN"/>
        </w:rPr>
        <w:t>。</w:t>
      </w:r>
    </w:p>
    <w:p w14:paraId="036EA327" w14:textId="6F54E8FB" w:rsidR="00FC6324" w:rsidRDefault="00000000">
      <w:pPr>
        <w:ind w:firstLine="480"/>
        <w:rPr>
          <w:lang w:eastAsia="zh-CN"/>
        </w:rPr>
      </w:pPr>
      <w:r>
        <w:rPr>
          <w:lang w:eastAsia="zh-CN"/>
        </w:rPr>
        <w:t>流媒体服务层由</w:t>
      </w:r>
      <w:proofErr w:type="spellStart"/>
      <w:r>
        <w:rPr>
          <w:lang w:eastAsia="zh-CN"/>
        </w:rPr>
        <w:t>MediaMTX</w:t>
      </w:r>
      <w:proofErr w:type="spellEnd"/>
      <w:r>
        <w:rPr>
          <w:lang w:eastAsia="zh-CN"/>
        </w:rPr>
        <w:t>实现，负责接收视频流、维护视频路径并进行</w:t>
      </w:r>
      <w:r>
        <w:rPr>
          <w:lang w:eastAsia="zh-CN"/>
        </w:rPr>
        <w:t>WebRTC</w:t>
      </w:r>
      <w:r>
        <w:rPr>
          <w:lang w:eastAsia="zh-CN"/>
        </w:rPr>
        <w:t>分发。该层是媒体数据传输的核心，不承担用户认证和设备业务逻辑。</w:t>
      </w:r>
    </w:p>
    <w:p w14:paraId="4675C125" w14:textId="430D09DB" w:rsidR="00FC6324" w:rsidRDefault="00000000">
      <w:pPr>
        <w:ind w:firstLine="480"/>
        <w:rPr>
          <w:lang w:eastAsia="zh-CN"/>
        </w:rPr>
      </w:pPr>
      <w:r>
        <w:rPr>
          <w:lang w:eastAsia="zh-CN"/>
        </w:rPr>
        <w:t>业务服务层由</w:t>
      </w:r>
      <w:proofErr w:type="spellStart"/>
      <w:r>
        <w:rPr>
          <w:lang w:eastAsia="zh-CN"/>
        </w:rPr>
        <w:t>FastAPI</w:t>
      </w:r>
      <w:proofErr w:type="spellEnd"/>
      <w:r>
        <w:rPr>
          <w:lang w:eastAsia="zh-CN"/>
        </w:rPr>
        <w:t>后端实现，负责用户认证、设备管理、设备在线状态监控、视频状态接收和接口文档生成。该层通过数据库持久</w:t>
      </w:r>
      <w:proofErr w:type="gramStart"/>
      <w:r>
        <w:rPr>
          <w:lang w:eastAsia="zh-CN"/>
        </w:rPr>
        <w:t>化用户</w:t>
      </w:r>
      <w:proofErr w:type="gramEnd"/>
      <w:r>
        <w:rPr>
          <w:lang w:eastAsia="zh-CN"/>
        </w:rPr>
        <w:t>和设备等数据。</w:t>
      </w:r>
    </w:p>
    <w:p w14:paraId="6C6DD419" w14:textId="405BA55B" w:rsidR="006F3074" w:rsidRDefault="00000000">
      <w:pPr>
        <w:ind w:firstLine="480"/>
        <w:rPr>
          <w:lang w:eastAsia="zh-CN"/>
        </w:rPr>
      </w:pPr>
      <w:r>
        <w:rPr>
          <w:lang w:eastAsia="zh-CN"/>
        </w:rPr>
        <w:t>Web</w:t>
      </w:r>
      <w:r>
        <w:rPr>
          <w:lang w:eastAsia="zh-CN"/>
        </w:rPr>
        <w:t>展示层由</w:t>
      </w:r>
      <w:r>
        <w:rPr>
          <w:lang w:eastAsia="zh-CN"/>
        </w:rPr>
        <w:t>Vue3</w:t>
      </w:r>
      <w:r>
        <w:rPr>
          <w:lang w:eastAsia="zh-CN"/>
        </w:rPr>
        <w:t>前端实现，提供登录、主布局、设备管理、实时监控和设置等主要页面。前端通过</w:t>
      </w:r>
      <w:r>
        <w:rPr>
          <w:lang w:eastAsia="zh-CN"/>
        </w:rPr>
        <w:t>HTTPAPI</w:t>
      </w:r>
      <w:r>
        <w:rPr>
          <w:lang w:eastAsia="zh-CN"/>
        </w:rPr>
        <w:t>获取业务数据，通过</w:t>
      </w:r>
      <w:r>
        <w:rPr>
          <w:lang w:eastAsia="zh-CN"/>
        </w:rPr>
        <w:t>WHEP</w:t>
      </w:r>
      <w:r>
        <w:rPr>
          <w:lang w:eastAsia="zh-CN"/>
        </w:rPr>
        <w:t>地址从</w:t>
      </w:r>
      <w:proofErr w:type="spellStart"/>
      <w:r>
        <w:rPr>
          <w:lang w:eastAsia="zh-CN"/>
        </w:rPr>
        <w:t>MediaMTX</w:t>
      </w:r>
      <w:proofErr w:type="spellEnd"/>
    </w:p>
    <w:p w14:paraId="49DB5DBC" w14:textId="71052FEC" w:rsidR="00FC6324" w:rsidRDefault="006F3074" w:rsidP="006F3074">
      <w:pPr>
        <w:ind w:firstLineChars="0" w:firstLine="0"/>
        <w:rPr>
          <w:lang w:eastAsia="zh-CN"/>
        </w:rPr>
      </w:pPr>
      <w:r>
        <w:rPr>
          <w:noProof/>
          <w:lang w:eastAsia="zh-CN"/>
        </w:rPr>
        <w:drawing>
          <wp:anchor distT="0" distB="0" distL="114300" distR="114300" simplePos="0" relativeHeight="251646976" behindDoc="0" locked="0" layoutInCell="1" allowOverlap="1" wp14:anchorId="2C0278A5" wp14:editId="4B3063EC">
            <wp:simplePos x="0" y="0"/>
            <wp:positionH relativeFrom="column">
              <wp:posOffset>1750060</wp:posOffset>
            </wp:positionH>
            <wp:positionV relativeFrom="paragraph">
              <wp:posOffset>405130</wp:posOffset>
            </wp:positionV>
            <wp:extent cx="1898650" cy="4011930"/>
            <wp:effectExtent l="0" t="0" r="6350" b="7620"/>
            <wp:wrapTopAndBottom/>
            <wp:docPr id="8426848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84813" name="图片 842684813"/>
                    <pic:cNvPicPr/>
                  </pic:nvPicPr>
                  <pic:blipFill>
                    <a:blip r:embed="rId25"/>
                    <a:stretch>
                      <a:fillRect/>
                    </a:stretch>
                  </pic:blipFill>
                  <pic:spPr>
                    <a:xfrm>
                      <a:off x="0" y="0"/>
                      <a:ext cx="1898650" cy="4011930"/>
                    </a:xfrm>
                    <a:prstGeom prst="rect">
                      <a:avLst/>
                    </a:prstGeom>
                  </pic:spPr>
                </pic:pic>
              </a:graphicData>
            </a:graphic>
            <wp14:sizeRelH relativeFrom="page">
              <wp14:pctWidth>0</wp14:pctWidth>
            </wp14:sizeRelH>
            <wp14:sizeRelV relativeFrom="page">
              <wp14:pctHeight>0</wp14:pctHeight>
            </wp14:sizeRelV>
          </wp:anchor>
        </w:drawing>
      </w:r>
      <w:r>
        <w:rPr>
          <w:lang w:eastAsia="zh-CN"/>
        </w:rPr>
        <w:t>拉取视频流。</w:t>
      </w:r>
    </w:p>
    <w:p w14:paraId="7FA7CB63" w14:textId="77777777" w:rsidR="00FC6324" w:rsidRDefault="00000000">
      <w:pPr>
        <w:spacing w:after="120"/>
        <w:ind w:firstLine="420"/>
        <w:jc w:val="center"/>
        <w:rPr>
          <w:lang w:eastAsia="zh-CN"/>
        </w:rPr>
      </w:pPr>
      <w:r>
        <w:rPr>
          <w:rFonts w:ascii="黑体" w:eastAsia="黑体" w:hAnsi="黑体"/>
          <w:sz w:val="21"/>
          <w:lang w:eastAsia="zh-CN"/>
        </w:rPr>
        <w:t>图4-1 系统总体架构图</w:t>
      </w:r>
    </w:p>
    <w:p w14:paraId="633289DA" w14:textId="77777777" w:rsidR="00FC6324" w:rsidRDefault="00000000">
      <w:pPr>
        <w:pStyle w:val="2a"/>
      </w:pPr>
      <w:bookmarkStart w:id="32" w:name="_Toc6253"/>
      <w:r>
        <w:lastRenderedPageBreak/>
        <w:t xml:space="preserve">4.2 </w:t>
      </w:r>
      <w:r>
        <w:rPr>
          <w:rFonts w:hint="eastAsia"/>
        </w:rPr>
        <w:t xml:space="preserve"> </w:t>
      </w:r>
      <w:r>
        <w:t>模块划分与通信关系</w:t>
      </w:r>
      <w:bookmarkEnd w:id="32"/>
    </w:p>
    <w:p w14:paraId="24DF57D3" w14:textId="77777777" w:rsidR="00FC6324" w:rsidRDefault="00000000">
      <w:pPr>
        <w:ind w:firstLine="480"/>
        <w:rPr>
          <w:lang w:eastAsia="zh-CN"/>
        </w:rPr>
      </w:pPr>
      <w:r>
        <w:rPr>
          <w:lang w:eastAsia="zh-CN"/>
        </w:rPr>
        <w:t>系统模块及通信关系如下。</w:t>
      </w:r>
    </w:p>
    <w:p w14:paraId="2738F526" w14:textId="77777777" w:rsidR="00FC6324" w:rsidRDefault="00000000">
      <w:pPr>
        <w:ind w:firstLine="480"/>
      </w:pPr>
      <w:r>
        <w:t>摄像头采集端包括</w:t>
      </w:r>
      <w:r>
        <w:t>DeviceManager</w:t>
      </w:r>
      <w:r>
        <w:t>、</w:t>
      </w:r>
      <w:r>
        <w:t>WHIPStreamer</w:t>
      </w:r>
      <w:r>
        <w:t>、</w:t>
      </w:r>
      <w:r>
        <w:t>CameraVideoTrack</w:t>
      </w:r>
      <w:r>
        <w:t>等主要模块。</w:t>
      </w:r>
      <w:r>
        <w:t>DeviceManager</w:t>
      </w:r>
      <w:r>
        <w:t>负责向后端注册设备、发送心跳和注销设备；</w:t>
      </w:r>
      <w:r>
        <w:t>WHIPStreamer</w:t>
      </w:r>
      <w:r>
        <w:t>负责通过</w:t>
      </w:r>
      <w:r>
        <w:t>aiortc</w:t>
      </w:r>
      <w:r>
        <w:t>创建</w:t>
      </w:r>
      <w:r>
        <w:t>WebRTC</w:t>
      </w:r>
      <w:r>
        <w:t>推流连接；</w:t>
      </w:r>
      <w:r>
        <w:t>CameraVideoTrack</w:t>
      </w:r>
      <w:r>
        <w:t>负责从摄像头获取帧并封装为</w:t>
      </w:r>
      <w:r>
        <w:t>WebRTC</w:t>
      </w:r>
      <w:r>
        <w:t>视频轨道。</w:t>
      </w:r>
    </w:p>
    <w:p w14:paraId="4F216ED2" w14:textId="654C5852" w:rsidR="00FC6324" w:rsidRDefault="00000000">
      <w:pPr>
        <w:ind w:firstLine="480"/>
        <w:rPr>
          <w:lang w:eastAsia="zh-CN"/>
        </w:rPr>
      </w:pPr>
      <w:r>
        <w:t>后端服务包括</w:t>
      </w:r>
      <w:r>
        <w:t>api_auth</w:t>
      </w:r>
      <w:r>
        <w:t>、</w:t>
      </w:r>
      <w:r>
        <w:t>api_devices</w:t>
      </w:r>
      <w:r>
        <w:t>、</w:t>
      </w:r>
      <w:r>
        <w:t>device_monitor</w:t>
      </w:r>
      <w:r>
        <w:t>、</w:t>
      </w:r>
      <w:r>
        <w:t>models</w:t>
      </w:r>
      <w:r>
        <w:t>和</w:t>
      </w:r>
      <w:r>
        <w:t>database</w:t>
      </w:r>
      <w:r>
        <w:t>等主要模块。</w:t>
      </w:r>
      <w:r>
        <w:rPr>
          <w:lang w:eastAsia="zh-CN"/>
        </w:rPr>
        <w:t>api_auth</w:t>
      </w:r>
      <w:r>
        <w:rPr>
          <w:lang w:eastAsia="zh-CN"/>
        </w:rPr>
        <w:t>负责用户登录和令牌校验；</w:t>
      </w:r>
      <w:proofErr w:type="spellStart"/>
      <w:r>
        <w:rPr>
          <w:lang w:eastAsia="zh-CN"/>
        </w:rPr>
        <w:t>api_devices</w:t>
      </w:r>
      <w:proofErr w:type="spellEnd"/>
      <w:r>
        <w:rPr>
          <w:lang w:eastAsia="zh-CN"/>
        </w:rPr>
        <w:t>负责设备注册、心跳、查询、下线、删除和视频状态上报；</w:t>
      </w:r>
      <w:proofErr w:type="spellStart"/>
      <w:r>
        <w:rPr>
          <w:lang w:eastAsia="zh-CN"/>
        </w:rPr>
        <w:t>device_monitor</w:t>
      </w:r>
      <w:proofErr w:type="spellEnd"/>
      <w:r>
        <w:rPr>
          <w:lang w:eastAsia="zh-CN"/>
        </w:rPr>
        <w:t>负责心跳超时检测；</w:t>
      </w:r>
      <w:r>
        <w:rPr>
          <w:lang w:eastAsia="zh-CN"/>
        </w:rPr>
        <w:t>models</w:t>
      </w:r>
      <w:r>
        <w:rPr>
          <w:lang w:eastAsia="zh-CN"/>
        </w:rPr>
        <w:t>定义数据库表结构。</w:t>
      </w:r>
    </w:p>
    <w:p w14:paraId="50A55B16" w14:textId="77777777" w:rsidR="00FC6324" w:rsidRDefault="00000000">
      <w:pPr>
        <w:ind w:firstLine="480"/>
      </w:pPr>
      <w:r>
        <w:rPr>
          <w:rFonts w:ascii="宋体" w:hAnsi="宋体"/>
        </w:rPr>
        <w:t>前端客户端包括Login、Layout、DeviceManagement、LiveMonitor、Settings、VideoPlayer、stores和api等主要模块。Login页面负责登录；DeviceManagement页面展示设备列表；LiveMonitor页面提供多分屏视频预览；VideoPlayer组件负责具体视频播放；Piniastore负责用户、设备和本地配置状态管理；api模块封装后端请求。</w:t>
      </w:r>
    </w:p>
    <w:p w14:paraId="2333B961" w14:textId="460672C2" w:rsidR="00FC6324" w:rsidRDefault="006F3074" w:rsidP="006F3074">
      <w:pPr>
        <w:ind w:firstLine="480"/>
        <w:rPr>
          <w:lang w:eastAsia="zh-CN"/>
        </w:rPr>
      </w:pPr>
      <w:r>
        <w:rPr>
          <w:noProof/>
          <w:lang w:eastAsia="zh-CN"/>
        </w:rPr>
        <w:drawing>
          <wp:anchor distT="0" distB="0" distL="114300" distR="114300" simplePos="0" relativeHeight="251648000" behindDoc="0" locked="0" layoutInCell="1" allowOverlap="1" wp14:anchorId="5042917F" wp14:editId="3E5C3A0A">
            <wp:simplePos x="0" y="0"/>
            <wp:positionH relativeFrom="column">
              <wp:posOffset>1898598</wp:posOffset>
            </wp:positionH>
            <wp:positionV relativeFrom="paragraph">
              <wp:posOffset>824360</wp:posOffset>
            </wp:positionV>
            <wp:extent cx="2089150" cy="3582670"/>
            <wp:effectExtent l="0" t="0" r="6350" b="0"/>
            <wp:wrapTopAndBottom/>
            <wp:docPr id="210078550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85504" name="图片 2100785504"/>
                    <pic:cNvPicPr/>
                  </pic:nvPicPr>
                  <pic:blipFill>
                    <a:blip r:embed="rId26"/>
                    <a:stretch>
                      <a:fillRect/>
                    </a:stretch>
                  </pic:blipFill>
                  <pic:spPr>
                    <a:xfrm>
                      <a:off x="0" y="0"/>
                      <a:ext cx="2089150" cy="3582670"/>
                    </a:xfrm>
                    <a:prstGeom prst="rect">
                      <a:avLst/>
                    </a:prstGeom>
                  </pic:spPr>
                </pic:pic>
              </a:graphicData>
            </a:graphic>
            <wp14:sizeRelH relativeFrom="page">
              <wp14:pctWidth>0</wp14:pctWidth>
            </wp14:sizeRelH>
            <wp14:sizeRelV relativeFrom="page">
              <wp14:pctHeight>0</wp14:pctHeight>
            </wp14:sizeRelV>
          </wp:anchor>
        </w:drawing>
      </w:r>
      <w:r>
        <w:rPr>
          <w:rFonts w:ascii="宋体" w:hAnsi="宋体"/>
          <w:lang w:eastAsia="zh-CN"/>
        </w:rPr>
        <w:t>通信关系可概括为：采集端通过HTTP调用后端设备接口，通过WHIP推流至</w:t>
      </w:r>
      <w:proofErr w:type="spellStart"/>
      <w:r>
        <w:rPr>
          <w:rFonts w:ascii="宋体" w:hAnsi="宋体"/>
          <w:lang w:eastAsia="zh-CN"/>
        </w:rPr>
        <w:t>MediaMTX</w:t>
      </w:r>
      <w:proofErr w:type="spellEnd"/>
      <w:r>
        <w:rPr>
          <w:rFonts w:ascii="宋体" w:hAnsi="宋体"/>
          <w:lang w:eastAsia="zh-CN"/>
        </w:rPr>
        <w:t>；前端通过HTTP调用后端业务接口，通过WHEP从</w:t>
      </w:r>
      <w:proofErr w:type="spellStart"/>
      <w:r>
        <w:rPr>
          <w:rFonts w:ascii="宋体" w:hAnsi="宋体"/>
          <w:lang w:eastAsia="zh-CN"/>
        </w:rPr>
        <w:t>MediaMTX</w:t>
      </w:r>
      <w:proofErr w:type="spellEnd"/>
      <w:r>
        <w:rPr>
          <w:rFonts w:ascii="宋体" w:hAnsi="宋体"/>
          <w:lang w:eastAsia="zh-CN"/>
        </w:rPr>
        <w:t>拉取视频流；后端与数据库交互维护业务数据；</w:t>
      </w:r>
      <w:proofErr w:type="spellStart"/>
      <w:r>
        <w:rPr>
          <w:rFonts w:ascii="宋体" w:hAnsi="宋体"/>
          <w:lang w:eastAsia="zh-CN"/>
        </w:rPr>
        <w:t>MediaMTX</w:t>
      </w:r>
      <w:proofErr w:type="spellEnd"/>
      <w:r>
        <w:rPr>
          <w:rFonts w:ascii="宋体" w:hAnsi="宋体"/>
          <w:lang w:eastAsia="zh-CN"/>
        </w:rPr>
        <w:t>根据配置进行媒体转发。</w:t>
      </w:r>
    </w:p>
    <w:p w14:paraId="125B83C6" w14:textId="77777777" w:rsidR="00FC6324" w:rsidRDefault="00000000" w:rsidP="006F3074">
      <w:pPr>
        <w:spacing w:after="120"/>
        <w:ind w:firstLine="420"/>
        <w:jc w:val="center"/>
        <w:rPr>
          <w:lang w:eastAsia="zh-CN"/>
        </w:rPr>
      </w:pPr>
      <w:r>
        <w:rPr>
          <w:rFonts w:ascii="黑体" w:eastAsia="黑体" w:hAnsi="黑体"/>
          <w:sz w:val="21"/>
          <w:lang w:eastAsia="zh-CN"/>
        </w:rPr>
        <w:t>图4-2 系统模块划分与通信关系图</w:t>
      </w:r>
    </w:p>
    <w:p w14:paraId="5BDB0BFC" w14:textId="77777777" w:rsidR="00FC6324" w:rsidRDefault="00000000">
      <w:pPr>
        <w:pStyle w:val="2a"/>
      </w:pPr>
      <w:bookmarkStart w:id="33" w:name="_Toc11851"/>
      <w:r>
        <w:lastRenderedPageBreak/>
        <w:t xml:space="preserve">4.3 </w:t>
      </w:r>
      <w:r>
        <w:rPr>
          <w:rFonts w:hint="eastAsia"/>
        </w:rPr>
        <w:t xml:space="preserve"> </w:t>
      </w:r>
      <w:r>
        <w:t>核心流程设计</w:t>
      </w:r>
      <w:bookmarkEnd w:id="33"/>
    </w:p>
    <w:p w14:paraId="7D67A034" w14:textId="77777777" w:rsidR="00FC6324" w:rsidRDefault="00000000">
      <w:pPr>
        <w:pStyle w:val="38"/>
        <w:outlineLvl w:val="2"/>
      </w:pPr>
      <w:bookmarkStart w:id="34" w:name="_Toc11905"/>
      <w:r>
        <w:t xml:space="preserve">4.3.1 </w:t>
      </w:r>
      <w:r>
        <w:rPr>
          <w:rFonts w:hint="eastAsia"/>
        </w:rPr>
        <w:t xml:space="preserve"> </w:t>
      </w:r>
      <w:r>
        <w:t>设备注册流程</w:t>
      </w:r>
      <w:bookmarkEnd w:id="34"/>
    </w:p>
    <w:p w14:paraId="0B79ED0B" w14:textId="77777777" w:rsidR="00FC6324" w:rsidRDefault="00000000">
      <w:pPr>
        <w:ind w:firstLine="480"/>
        <w:rPr>
          <w:lang w:eastAsia="zh-CN"/>
        </w:rPr>
      </w:pPr>
      <w:r>
        <w:rPr>
          <w:lang w:eastAsia="zh-CN"/>
        </w:rPr>
        <w:t>设备注册流程是系统建立设备与视频流关联关系的第一步。摄像头采集</w:t>
      </w:r>
      <w:proofErr w:type="gramStart"/>
      <w:r>
        <w:rPr>
          <w:lang w:eastAsia="zh-CN"/>
        </w:rPr>
        <w:t>端启动</w:t>
      </w:r>
      <w:proofErr w:type="gramEnd"/>
      <w:r>
        <w:rPr>
          <w:lang w:eastAsia="zh-CN"/>
        </w:rPr>
        <w:t>后，读取配置中的设备名称、设备类型和设备位置，并获取本机</w:t>
      </w:r>
      <w:r>
        <w:rPr>
          <w:lang w:eastAsia="zh-CN"/>
        </w:rPr>
        <w:t>IP</w:t>
      </w:r>
      <w:r>
        <w:rPr>
          <w:lang w:eastAsia="zh-CN"/>
        </w:rPr>
        <w:t>地址，然后向后端</w:t>
      </w:r>
      <w:r>
        <w:rPr>
          <w:lang w:eastAsia="zh-CN"/>
        </w:rPr>
        <w:t>/</w:t>
      </w:r>
      <w:proofErr w:type="spellStart"/>
      <w:r>
        <w:rPr>
          <w:lang w:eastAsia="zh-CN"/>
        </w:rPr>
        <w:t>api</w:t>
      </w:r>
      <w:proofErr w:type="spellEnd"/>
      <w:r>
        <w:rPr>
          <w:lang w:eastAsia="zh-CN"/>
        </w:rPr>
        <w:t>/devices/register</w:t>
      </w:r>
      <w:r>
        <w:rPr>
          <w:lang w:eastAsia="zh-CN"/>
        </w:rPr>
        <w:t>接口发送注册请求。</w:t>
      </w:r>
    </w:p>
    <w:p w14:paraId="5F87861A" w14:textId="77777777" w:rsidR="00FC6324" w:rsidRDefault="00000000">
      <w:pPr>
        <w:ind w:firstLine="480"/>
        <w:rPr>
          <w:lang w:eastAsia="zh-CN"/>
        </w:rPr>
      </w:pPr>
      <w:r>
        <w:rPr>
          <w:lang w:eastAsia="zh-CN"/>
        </w:rPr>
        <w:t>后端接收到注册请求后，首先根据</w:t>
      </w:r>
      <w:r>
        <w:rPr>
          <w:lang w:eastAsia="zh-CN"/>
        </w:rPr>
        <w:t>IP</w:t>
      </w:r>
      <w:r>
        <w:rPr>
          <w:lang w:eastAsia="zh-CN"/>
        </w:rPr>
        <w:t>地址查询设备表。如果已存在相同</w:t>
      </w:r>
      <w:r>
        <w:rPr>
          <w:lang w:eastAsia="zh-CN"/>
        </w:rPr>
        <w:t>IP</w:t>
      </w:r>
      <w:r>
        <w:rPr>
          <w:lang w:eastAsia="zh-CN"/>
        </w:rPr>
        <w:t>的设备，则认为该设备为重新上线，后端更新设备名称、类型、位置、在线状态和最后心跳时间，并检查</w:t>
      </w:r>
      <w:proofErr w:type="spellStart"/>
      <w:r>
        <w:rPr>
          <w:lang w:eastAsia="zh-CN"/>
        </w:rPr>
        <w:t>stream_url</w:t>
      </w:r>
      <w:proofErr w:type="spellEnd"/>
      <w:r>
        <w:rPr>
          <w:lang w:eastAsia="zh-CN"/>
        </w:rPr>
        <w:t>是否有效；如果不存在，则创建新设备记录，生成唯一</w:t>
      </w:r>
      <w:proofErr w:type="spellStart"/>
      <w:r>
        <w:rPr>
          <w:lang w:eastAsia="zh-CN"/>
        </w:rPr>
        <w:t>device_id</w:t>
      </w:r>
      <w:proofErr w:type="spellEnd"/>
      <w:r>
        <w:rPr>
          <w:lang w:eastAsia="zh-CN"/>
        </w:rPr>
        <w:t>，并根据</w:t>
      </w:r>
      <w:proofErr w:type="spellStart"/>
      <w:r>
        <w:rPr>
          <w:lang w:eastAsia="zh-CN"/>
        </w:rPr>
        <w:t>MediaMTX</w:t>
      </w:r>
      <w:proofErr w:type="spellEnd"/>
      <w:r>
        <w:rPr>
          <w:lang w:eastAsia="zh-CN"/>
        </w:rPr>
        <w:t>地址和设备</w:t>
      </w:r>
      <w:r>
        <w:rPr>
          <w:lang w:eastAsia="zh-CN"/>
        </w:rPr>
        <w:t>ID</w:t>
      </w:r>
      <w:r>
        <w:rPr>
          <w:lang w:eastAsia="zh-CN"/>
        </w:rPr>
        <w:t>生成流地址。注册成功后，后端返回</w:t>
      </w:r>
      <w:proofErr w:type="spellStart"/>
      <w:r>
        <w:rPr>
          <w:lang w:eastAsia="zh-CN"/>
        </w:rPr>
        <w:t>device_id</w:t>
      </w:r>
      <w:proofErr w:type="spellEnd"/>
      <w:r>
        <w:rPr>
          <w:lang w:eastAsia="zh-CN"/>
        </w:rPr>
        <w:t>、</w:t>
      </w:r>
      <w:proofErr w:type="spellStart"/>
      <w:r>
        <w:rPr>
          <w:lang w:eastAsia="zh-CN"/>
        </w:rPr>
        <w:t>stream_url</w:t>
      </w:r>
      <w:proofErr w:type="spellEnd"/>
      <w:r>
        <w:rPr>
          <w:lang w:eastAsia="zh-CN"/>
        </w:rPr>
        <w:t>和提示信息。</w:t>
      </w:r>
    </w:p>
    <w:p w14:paraId="733B30BE" w14:textId="654FE0F3" w:rsidR="00FC6324" w:rsidRDefault="006F3074" w:rsidP="006F3074">
      <w:pPr>
        <w:ind w:firstLine="480"/>
        <w:rPr>
          <w:lang w:eastAsia="zh-CN"/>
        </w:rPr>
      </w:pPr>
      <w:r>
        <w:rPr>
          <w:noProof/>
          <w:lang w:eastAsia="zh-CN"/>
        </w:rPr>
        <w:drawing>
          <wp:anchor distT="0" distB="0" distL="114300" distR="114300" simplePos="0" relativeHeight="251649024" behindDoc="0" locked="0" layoutInCell="1" allowOverlap="1" wp14:anchorId="7EF86EFF" wp14:editId="68E435F4">
            <wp:simplePos x="0" y="0"/>
            <wp:positionH relativeFrom="column">
              <wp:posOffset>1568917</wp:posOffset>
            </wp:positionH>
            <wp:positionV relativeFrom="paragraph">
              <wp:posOffset>890516</wp:posOffset>
            </wp:positionV>
            <wp:extent cx="2456815" cy="3021965"/>
            <wp:effectExtent l="0" t="0" r="635" b="6985"/>
            <wp:wrapTopAndBottom/>
            <wp:docPr id="131367450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74503" name="图片 1313674503"/>
                    <pic:cNvPicPr/>
                  </pic:nvPicPr>
                  <pic:blipFill>
                    <a:blip r:embed="rId27"/>
                    <a:stretch>
                      <a:fillRect/>
                    </a:stretch>
                  </pic:blipFill>
                  <pic:spPr>
                    <a:xfrm>
                      <a:off x="0" y="0"/>
                      <a:ext cx="2456815" cy="3021965"/>
                    </a:xfrm>
                    <a:prstGeom prst="rect">
                      <a:avLst/>
                    </a:prstGeom>
                  </pic:spPr>
                </pic:pic>
              </a:graphicData>
            </a:graphic>
            <wp14:sizeRelH relativeFrom="page">
              <wp14:pctWidth>0</wp14:pctWidth>
            </wp14:sizeRelH>
            <wp14:sizeRelV relativeFrom="page">
              <wp14:pctHeight>0</wp14:pctHeight>
            </wp14:sizeRelV>
          </wp:anchor>
        </w:drawing>
      </w:r>
      <w:r>
        <w:rPr>
          <w:lang w:eastAsia="zh-CN"/>
        </w:rPr>
        <w:t>采集</w:t>
      </w:r>
      <w:proofErr w:type="gramStart"/>
      <w:r>
        <w:rPr>
          <w:lang w:eastAsia="zh-CN"/>
        </w:rPr>
        <w:t>端收到</w:t>
      </w:r>
      <w:proofErr w:type="spellStart"/>
      <w:proofErr w:type="gramEnd"/>
      <w:r>
        <w:rPr>
          <w:lang w:eastAsia="zh-CN"/>
        </w:rPr>
        <w:t>device_id</w:t>
      </w:r>
      <w:proofErr w:type="spellEnd"/>
      <w:r>
        <w:rPr>
          <w:lang w:eastAsia="zh-CN"/>
        </w:rPr>
        <w:t>后，将其用于后续心跳上报</w:t>
      </w:r>
      <w:proofErr w:type="gramStart"/>
      <w:r>
        <w:rPr>
          <w:lang w:eastAsia="zh-CN"/>
        </w:rPr>
        <w:t>和推流路径</w:t>
      </w:r>
      <w:proofErr w:type="gramEnd"/>
      <w:r>
        <w:rPr>
          <w:lang w:eastAsia="zh-CN"/>
        </w:rPr>
        <w:t>构造。例如</w:t>
      </w:r>
      <w:r>
        <w:rPr>
          <w:lang w:eastAsia="zh-CN"/>
        </w:rPr>
        <w:t>WHIP</w:t>
      </w:r>
      <w:proofErr w:type="gramStart"/>
      <w:r>
        <w:rPr>
          <w:lang w:eastAsia="zh-CN"/>
        </w:rPr>
        <w:t>推流路径</w:t>
      </w:r>
      <w:proofErr w:type="gramEnd"/>
      <w:r>
        <w:rPr>
          <w:lang w:eastAsia="zh-CN"/>
        </w:rPr>
        <w:t>为</w:t>
      </w:r>
      <w:r>
        <w:rPr>
          <w:lang w:eastAsia="zh-CN"/>
        </w:rPr>
        <w:t>/</w:t>
      </w:r>
      <w:r>
        <w:rPr>
          <w:lang w:eastAsia="zh-CN"/>
        </w:rPr>
        <w:t>设备</w:t>
      </w:r>
      <w:r>
        <w:rPr>
          <w:lang w:eastAsia="zh-CN"/>
        </w:rPr>
        <w:t>ID/whip</w:t>
      </w:r>
      <w:r>
        <w:rPr>
          <w:lang w:eastAsia="zh-CN"/>
        </w:rPr>
        <w:t>，</w:t>
      </w:r>
      <w:r>
        <w:rPr>
          <w:lang w:eastAsia="zh-CN"/>
        </w:rPr>
        <w:t>WHEP</w:t>
      </w:r>
      <w:proofErr w:type="gramStart"/>
      <w:r>
        <w:rPr>
          <w:lang w:eastAsia="zh-CN"/>
        </w:rPr>
        <w:t>拉流路径</w:t>
      </w:r>
      <w:proofErr w:type="gramEnd"/>
      <w:r>
        <w:rPr>
          <w:lang w:eastAsia="zh-CN"/>
        </w:rPr>
        <w:t>为</w:t>
      </w:r>
      <w:r>
        <w:rPr>
          <w:lang w:eastAsia="zh-CN"/>
        </w:rPr>
        <w:t>/</w:t>
      </w:r>
      <w:r>
        <w:rPr>
          <w:lang w:eastAsia="zh-CN"/>
        </w:rPr>
        <w:t>设备</w:t>
      </w:r>
      <w:r>
        <w:rPr>
          <w:lang w:eastAsia="zh-CN"/>
        </w:rPr>
        <w:t>ID/</w:t>
      </w:r>
      <w:proofErr w:type="spellStart"/>
      <w:r>
        <w:rPr>
          <w:lang w:eastAsia="zh-CN"/>
        </w:rPr>
        <w:t>whep</w:t>
      </w:r>
      <w:proofErr w:type="spellEnd"/>
      <w:r>
        <w:rPr>
          <w:lang w:eastAsia="zh-CN"/>
        </w:rPr>
        <w:t>。通过该设计，设备业务信息与视频流路径形成统一映射。</w:t>
      </w:r>
    </w:p>
    <w:p w14:paraId="40C9E122" w14:textId="1CCEBC8B" w:rsidR="00FC6324" w:rsidRDefault="00000000">
      <w:pPr>
        <w:spacing w:after="120"/>
        <w:ind w:firstLine="420"/>
        <w:jc w:val="center"/>
        <w:rPr>
          <w:lang w:eastAsia="zh-CN"/>
        </w:rPr>
      </w:pPr>
      <w:r>
        <w:rPr>
          <w:rFonts w:ascii="黑体" w:eastAsia="黑体" w:hAnsi="黑体"/>
          <w:sz w:val="21"/>
          <w:lang w:eastAsia="zh-CN"/>
        </w:rPr>
        <w:t>图4-3 设备注册流程图</w:t>
      </w:r>
    </w:p>
    <w:p w14:paraId="1BCEB5C9" w14:textId="506420D8" w:rsidR="00FC6324" w:rsidRDefault="00000000">
      <w:pPr>
        <w:pStyle w:val="38"/>
        <w:outlineLvl w:val="2"/>
      </w:pPr>
      <w:bookmarkStart w:id="35" w:name="_Toc3678"/>
      <w:r>
        <w:t xml:space="preserve">4.3.2 </w:t>
      </w:r>
      <w:r>
        <w:rPr>
          <w:rFonts w:hint="eastAsia"/>
        </w:rPr>
        <w:t xml:space="preserve"> </w:t>
      </w:r>
      <w:r>
        <w:t>心跳与在线状态更新流程</w:t>
      </w:r>
      <w:bookmarkEnd w:id="35"/>
    </w:p>
    <w:p w14:paraId="6420B117" w14:textId="3302AFF6" w:rsidR="00FC6324" w:rsidRDefault="00000000">
      <w:pPr>
        <w:ind w:firstLine="480"/>
      </w:pPr>
      <w:r>
        <w:t>设备注册成功后，采集端启动心跳线程，按照</w:t>
      </w:r>
      <w:r>
        <w:t>10</w:t>
      </w:r>
      <w:r>
        <w:t>秒的时间间隔向后端</w:t>
      </w:r>
      <w:r>
        <w:t>/api/devices/{device_id}/heartbeat</w:t>
      </w:r>
      <w:r>
        <w:t>接口发送心跳请求。请求中包含</w:t>
      </w:r>
      <w:r>
        <w:t>timestamp</w:t>
      </w:r>
      <w:r>
        <w:t>字段，用于表示设备当前上报时间。</w:t>
      </w:r>
    </w:p>
    <w:p w14:paraId="5536ADB9" w14:textId="77777777" w:rsidR="00FC6324" w:rsidRDefault="00000000">
      <w:pPr>
        <w:ind w:firstLine="480"/>
        <w:rPr>
          <w:lang w:eastAsia="zh-CN"/>
        </w:rPr>
      </w:pPr>
      <w:proofErr w:type="spellStart"/>
      <w:r>
        <w:t>后端接收到心跳后，根据</w:t>
      </w:r>
      <w:r>
        <w:t>device_id</w:t>
      </w:r>
      <w:r>
        <w:t>更新设备表中的</w:t>
      </w:r>
      <w:r>
        <w:t>last_heartbeat</w:t>
      </w:r>
      <w:r>
        <w:t>字段，并将状态设置为</w:t>
      </w:r>
      <w:r>
        <w:t>online</w:t>
      </w:r>
      <w:proofErr w:type="spellEnd"/>
      <w:r>
        <w:t>。</w:t>
      </w:r>
      <w:r>
        <w:rPr>
          <w:lang w:eastAsia="zh-CN"/>
        </w:rPr>
        <w:t>如果设备</w:t>
      </w:r>
      <w:r>
        <w:rPr>
          <w:lang w:eastAsia="zh-CN"/>
        </w:rPr>
        <w:t>ID</w:t>
      </w:r>
      <w:r>
        <w:rPr>
          <w:lang w:eastAsia="zh-CN"/>
        </w:rPr>
        <w:t>不存在，则返回</w:t>
      </w:r>
      <w:r>
        <w:rPr>
          <w:lang w:eastAsia="zh-CN"/>
        </w:rPr>
        <w:t>404</w:t>
      </w:r>
      <w:r>
        <w:rPr>
          <w:lang w:eastAsia="zh-CN"/>
        </w:rPr>
        <w:t>错误。系统启动时，后端同时启动设备监控后台任务。该任务每隔</w:t>
      </w:r>
      <w:r>
        <w:rPr>
          <w:lang w:eastAsia="zh-CN"/>
        </w:rPr>
        <w:t>6</w:t>
      </w:r>
      <w:r>
        <w:rPr>
          <w:lang w:eastAsia="zh-CN"/>
        </w:rPr>
        <w:t>秒查询设备表中状态为</w:t>
      </w:r>
      <w:r>
        <w:rPr>
          <w:lang w:eastAsia="zh-CN"/>
        </w:rPr>
        <w:t>online</w:t>
      </w:r>
      <w:r>
        <w:rPr>
          <w:lang w:eastAsia="zh-CN"/>
        </w:rPr>
        <w:t>的设备，判断其</w:t>
      </w:r>
      <w:proofErr w:type="spellStart"/>
      <w:r>
        <w:rPr>
          <w:lang w:eastAsia="zh-CN"/>
        </w:rPr>
        <w:lastRenderedPageBreak/>
        <w:t>last_heartbeat</w:t>
      </w:r>
      <w:proofErr w:type="spellEnd"/>
      <w:r>
        <w:rPr>
          <w:lang w:eastAsia="zh-CN"/>
        </w:rPr>
        <w:t>是否超过</w:t>
      </w:r>
      <w:r>
        <w:rPr>
          <w:lang w:eastAsia="zh-CN"/>
        </w:rPr>
        <w:t>30</w:t>
      </w:r>
      <w:r>
        <w:rPr>
          <w:lang w:eastAsia="zh-CN"/>
        </w:rPr>
        <w:t>秒超时阈值。如果设备长时间未发送心跳，则说明设备可能断网、关机或程序异常，系统将其状态更新为</w:t>
      </w:r>
      <w:r>
        <w:rPr>
          <w:lang w:eastAsia="zh-CN"/>
        </w:rPr>
        <w:t>offline</w:t>
      </w:r>
      <w:r>
        <w:rPr>
          <w:lang w:eastAsia="zh-CN"/>
        </w:rPr>
        <w:t>。</w:t>
      </w:r>
    </w:p>
    <w:p w14:paraId="32A3AC5A" w14:textId="07186A2A" w:rsidR="00FC6324" w:rsidRDefault="00F92622" w:rsidP="00F92622">
      <w:pPr>
        <w:ind w:firstLine="480"/>
        <w:rPr>
          <w:lang w:eastAsia="zh-CN"/>
        </w:rPr>
      </w:pPr>
      <w:r>
        <w:rPr>
          <w:noProof/>
          <w:lang w:eastAsia="zh-CN"/>
        </w:rPr>
        <w:drawing>
          <wp:anchor distT="0" distB="0" distL="114300" distR="114300" simplePos="0" relativeHeight="251655168" behindDoc="0" locked="0" layoutInCell="1" allowOverlap="1" wp14:anchorId="1DC6D796" wp14:editId="527C626D">
            <wp:simplePos x="0" y="0"/>
            <wp:positionH relativeFrom="column">
              <wp:posOffset>2153882</wp:posOffset>
            </wp:positionH>
            <wp:positionV relativeFrom="paragraph">
              <wp:posOffset>588645</wp:posOffset>
            </wp:positionV>
            <wp:extent cx="1275080" cy="4777105"/>
            <wp:effectExtent l="0" t="0" r="1270" b="4445"/>
            <wp:wrapTopAndBottom/>
            <wp:docPr id="3189180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18010" name="图片 318918010"/>
                    <pic:cNvPicPr/>
                  </pic:nvPicPr>
                  <pic:blipFill>
                    <a:blip r:embed="rId28"/>
                    <a:stretch>
                      <a:fillRect/>
                    </a:stretch>
                  </pic:blipFill>
                  <pic:spPr>
                    <a:xfrm>
                      <a:off x="0" y="0"/>
                      <a:ext cx="1275080" cy="4777105"/>
                    </a:xfrm>
                    <a:prstGeom prst="rect">
                      <a:avLst/>
                    </a:prstGeom>
                  </pic:spPr>
                </pic:pic>
              </a:graphicData>
            </a:graphic>
            <wp14:sizeRelH relativeFrom="page">
              <wp14:pctWidth>0</wp14:pctWidth>
            </wp14:sizeRelH>
            <wp14:sizeRelV relativeFrom="page">
              <wp14:pctHeight>0</wp14:pctHeight>
            </wp14:sizeRelV>
          </wp:anchor>
        </w:drawing>
      </w:r>
      <w:r>
        <w:rPr>
          <w:lang w:eastAsia="zh-CN"/>
        </w:rPr>
        <w:t>通过心跳机制，前端设备列表可以实时反映设备在线状态，监控人员能够快速判断当前可用的视频源。</w:t>
      </w:r>
    </w:p>
    <w:p w14:paraId="4C17DA07" w14:textId="64D68C9D" w:rsidR="00FC6324" w:rsidRDefault="00000000">
      <w:pPr>
        <w:spacing w:after="120"/>
        <w:ind w:firstLine="420"/>
        <w:jc w:val="center"/>
        <w:rPr>
          <w:lang w:eastAsia="zh-CN"/>
        </w:rPr>
      </w:pPr>
      <w:r>
        <w:rPr>
          <w:rFonts w:ascii="黑体" w:eastAsia="黑体" w:hAnsi="黑体"/>
          <w:sz w:val="21"/>
          <w:lang w:eastAsia="zh-CN"/>
        </w:rPr>
        <w:t>图4-4 心跳检测与状态更新流程图</w:t>
      </w:r>
    </w:p>
    <w:p w14:paraId="7C50E03B" w14:textId="39A1FF71" w:rsidR="00F92622" w:rsidRDefault="00000000">
      <w:pPr>
        <w:pStyle w:val="38"/>
        <w:outlineLvl w:val="2"/>
      </w:pPr>
      <w:bookmarkStart w:id="36" w:name="_Toc7037"/>
      <w:r>
        <w:t>4.3.3</w:t>
      </w:r>
      <w:r>
        <w:rPr>
          <w:rFonts w:hint="eastAsia"/>
        </w:rPr>
        <w:t xml:space="preserve"> </w:t>
      </w:r>
      <w:r>
        <w:t xml:space="preserve"> </w:t>
      </w:r>
      <w:r>
        <w:t>实时</w:t>
      </w:r>
      <w:proofErr w:type="gramStart"/>
      <w:r>
        <w:t>推流与拉流</w:t>
      </w:r>
      <w:proofErr w:type="gramEnd"/>
      <w:r>
        <w:t>流程</w:t>
      </w:r>
      <w:bookmarkEnd w:id="36"/>
    </w:p>
    <w:p w14:paraId="0CD37740" w14:textId="2100E01A" w:rsidR="00FC6324" w:rsidRDefault="00000000" w:rsidP="00F92622">
      <w:pPr>
        <w:ind w:firstLine="480"/>
        <w:rPr>
          <w:lang w:eastAsia="zh-CN"/>
        </w:rPr>
      </w:pPr>
      <w:r>
        <w:rPr>
          <w:lang w:eastAsia="zh-CN"/>
        </w:rPr>
        <w:t>系统以</w:t>
      </w:r>
      <w:proofErr w:type="spellStart"/>
      <w:r>
        <w:rPr>
          <w:lang w:eastAsia="zh-CN"/>
        </w:rPr>
        <w:t>WebRTCWHIP</w:t>
      </w:r>
      <w:proofErr w:type="spellEnd"/>
      <w:proofErr w:type="gramStart"/>
      <w:r>
        <w:rPr>
          <w:lang w:eastAsia="zh-CN"/>
        </w:rPr>
        <w:t>推流作为</w:t>
      </w:r>
      <w:proofErr w:type="gramEnd"/>
      <w:r>
        <w:rPr>
          <w:lang w:eastAsia="zh-CN"/>
        </w:rPr>
        <w:t>低延迟主方案。</w:t>
      </w:r>
      <w:r w:rsidR="006F3074">
        <w:rPr>
          <w:lang w:eastAsia="zh-CN"/>
        </w:rPr>
        <w:t>在</w:t>
      </w:r>
      <w:r w:rsidR="006F3074">
        <w:rPr>
          <w:lang w:eastAsia="zh-CN"/>
        </w:rPr>
        <w:t>WHIP</w:t>
      </w:r>
      <w:proofErr w:type="gramStart"/>
      <w:r w:rsidR="006F3074">
        <w:rPr>
          <w:lang w:eastAsia="zh-CN"/>
        </w:rPr>
        <w:t>推流流程</w:t>
      </w:r>
      <w:proofErr w:type="gramEnd"/>
      <w:r w:rsidR="006F3074">
        <w:rPr>
          <w:lang w:eastAsia="zh-CN"/>
        </w:rPr>
        <w:t>中，采集</w:t>
      </w:r>
      <w:proofErr w:type="gramStart"/>
      <w:r w:rsidR="006F3074">
        <w:rPr>
          <w:lang w:eastAsia="zh-CN"/>
        </w:rPr>
        <w:t>端根据</w:t>
      </w:r>
      <w:proofErr w:type="spellStart"/>
      <w:proofErr w:type="gramEnd"/>
      <w:r w:rsidR="006F3074">
        <w:rPr>
          <w:lang w:eastAsia="zh-CN"/>
        </w:rPr>
        <w:t>device_id</w:t>
      </w:r>
      <w:proofErr w:type="spellEnd"/>
      <w:r w:rsidR="006F3074">
        <w:rPr>
          <w:lang w:eastAsia="zh-CN"/>
        </w:rPr>
        <w:t>构造</w:t>
      </w:r>
      <w:r w:rsidR="006F3074">
        <w:rPr>
          <w:lang w:eastAsia="zh-CN"/>
        </w:rPr>
        <w:t>WHIP</w:t>
      </w:r>
      <w:r w:rsidR="006F3074">
        <w:rPr>
          <w:lang w:eastAsia="zh-CN"/>
        </w:rPr>
        <w:t>地址，然后创建</w:t>
      </w:r>
      <w:proofErr w:type="spellStart"/>
      <w:r w:rsidR="006F3074">
        <w:rPr>
          <w:lang w:eastAsia="zh-CN"/>
        </w:rPr>
        <w:t>RTCPeerConnection</w:t>
      </w:r>
      <w:proofErr w:type="spellEnd"/>
      <w:r w:rsidR="006F3074">
        <w:rPr>
          <w:lang w:eastAsia="zh-CN"/>
        </w:rPr>
        <w:t>，创建视频轨道并添加到连接中。随后采集</w:t>
      </w:r>
      <w:proofErr w:type="gramStart"/>
      <w:r w:rsidR="006F3074">
        <w:rPr>
          <w:lang w:eastAsia="zh-CN"/>
        </w:rPr>
        <w:t>端创建</w:t>
      </w:r>
      <w:proofErr w:type="spellStart"/>
      <w:proofErr w:type="gramEnd"/>
      <w:r w:rsidR="006F3074">
        <w:rPr>
          <w:lang w:eastAsia="zh-CN"/>
        </w:rPr>
        <w:t>WebRTCoffer</w:t>
      </w:r>
      <w:proofErr w:type="spellEnd"/>
      <w:r w:rsidR="006F3074">
        <w:rPr>
          <w:lang w:eastAsia="zh-CN"/>
        </w:rPr>
        <w:t>，将本地</w:t>
      </w:r>
      <w:r w:rsidR="006F3074">
        <w:rPr>
          <w:lang w:eastAsia="zh-CN"/>
        </w:rPr>
        <w:t>SDP</w:t>
      </w:r>
      <w:r w:rsidR="006F3074">
        <w:rPr>
          <w:lang w:eastAsia="zh-CN"/>
        </w:rPr>
        <w:t>通过</w:t>
      </w:r>
      <w:r w:rsidR="006F3074">
        <w:rPr>
          <w:lang w:eastAsia="zh-CN"/>
        </w:rPr>
        <w:t>HTTPPOST</w:t>
      </w:r>
      <w:r w:rsidR="006F3074">
        <w:rPr>
          <w:lang w:eastAsia="zh-CN"/>
        </w:rPr>
        <w:t>发送到</w:t>
      </w:r>
      <w:proofErr w:type="spellStart"/>
      <w:r w:rsidR="006F3074">
        <w:rPr>
          <w:lang w:eastAsia="zh-CN"/>
        </w:rPr>
        <w:t>MediaMTX</w:t>
      </w:r>
      <w:proofErr w:type="spellEnd"/>
      <w:r w:rsidR="006F3074">
        <w:rPr>
          <w:lang w:eastAsia="zh-CN"/>
        </w:rPr>
        <w:t>的</w:t>
      </w:r>
      <w:r w:rsidR="006F3074">
        <w:rPr>
          <w:lang w:eastAsia="zh-CN"/>
        </w:rPr>
        <w:t>WHIP</w:t>
      </w:r>
      <w:r w:rsidR="006F3074">
        <w:rPr>
          <w:lang w:eastAsia="zh-CN"/>
        </w:rPr>
        <w:t>端点。</w:t>
      </w:r>
      <w:proofErr w:type="spellStart"/>
      <w:r w:rsidR="006F3074">
        <w:rPr>
          <w:lang w:eastAsia="zh-CN"/>
        </w:rPr>
        <w:t>MediaMTX</w:t>
      </w:r>
      <w:proofErr w:type="spellEnd"/>
      <w:r w:rsidR="006F3074">
        <w:rPr>
          <w:lang w:eastAsia="zh-CN"/>
        </w:rPr>
        <w:t>返回</w:t>
      </w:r>
      <w:proofErr w:type="spellStart"/>
      <w:r w:rsidR="006F3074">
        <w:rPr>
          <w:lang w:eastAsia="zh-CN"/>
        </w:rPr>
        <w:t>answerSDP</w:t>
      </w:r>
      <w:proofErr w:type="spellEnd"/>
      <w:r w:rsidR="006F3074">
        <w:rPr>
          <w:lang w:eastAsia="zh-CN"/>
        </w:rPr>
        <w:t>后，采集端设置远程描述，连接建立完成后开始持续推送视频帧。</w:t>
      </w:r>
    </w:p>
    <w:p w14:paraId="27929191" w14:textId="388A2D7F" w:rsidR="00FC6324" w:rsidRDefault="00FC6324">
      <w:pPr>
        <w:ind w:firstLine="480"/>
        <w:rPr>
          <w:lang w:eastAsia="zh-CN"/>
        </w:rPr>
      </w:pPr>
    </w:p>
    <w:p w14:paraId="78C936A8" w14:textId="77777777" w:rsidR="00F92622" w:rsidRDefault="00F92622">
      <w:pPr>
        <w:ind w:firstLine="480"/>
        <w:rPr>
          <w:lang w:eastAsia="zh-CN"/>
        </w:rPr>
      </w:pPr>
    </w:p>
    <w:p w14:paraId="4CE0AC8C" w14:textId="77777777" w:rsidR="00F92622" w:rsidRDefault="00F92622">
      <w:pPr>
        <w:ind w:firstLine="480"/>
        <w:rPr>
          <w:lang w:eastAsia="zh-CN"/>
        </w:rPr>
      </w:pPr>
    </w:p>
    <w:p w14:paraId="0BD3CEA0" w14:textId="77777777" w:rsidR="00F92622" w:rsidRDefault="00F92622">
      <w:pPr>
        <w:ind w:firstLine="480"/>
        <w:rPr>
          <w:lang w:eastAsia="zh-CN"/>
        </w:rPr>
      </w:pPr>
    </w:p>
    <w:p w14:paraId="09A38E6D" w14:textId="3B872A35" w:rsidR="00F92622" w:rsidRDefault="00F92622" w:rsidP="00F92622">
      <w:pPr>
        <w:spacing w:after="120"/>
        <w:ind w:firstLine="480"/>
        <w:jc w:val="center"/>
        <w:rPr>
          <w:rFonts w:ascii="黑体" w:eastAsia="黑体" w:hAnsi="黑体" w:hint="eastAsia"/>
          <w:sz w:val="21"/>
          <w:lang w:eastAsia="zh-CN"/>
        </w:rPr>
      </w:pPr>
      <w:r>
        <w:rPr>
          <w:noProof/>
          <w:lang w:eastAsia="zh-CN"/>
        </w:rPr>
        <w:lastRenderedPageBreak/>
        <w:drawing>
          <wp:anchor distT="0" distB="0" distL="114300" distR="114300" simplePos="0" relativeHeight="251657216" behindDoc="0" locked="0" layoutInCell="1" allowOverlap="1" wp14:anchorId="08072402" wp14:editId="7013FF0E">
            <wp:simplePos x="0" y="0"/>
            <wp:positionH relativeFrom="column">
              <wp:posOffset>2258008</wp:posOffset>
            </wp:positionH>
            <wp:positionV relativeFrom="paragraph">
              <wp:posOffset>336822</wp:posOffset>
            </wp:positionV>
            <wp:extent cx="1257300" cy="3084830"/>
            <wp:effectExtent l="0" t="0" r="0" b="1270"/>
            <wp:wrapTopAndBottom/>
            <wp:docPr id="59604085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40852" name="图片 596040852"/>
                    <pic:cNvPicPr/>
                  </pic:nvPicPr>
                  <pic:blipFill>
                    <a:blip r:embed="rId28"/>
                    <a:stretch>
                      <a:fillRect/>
                    </a:stretch>
                  </pic:blipFill>
                  <pic:spPr>
                    <a:xfrm>
                      <a:off x="0" y="0"/>
                      <a:ext cx="1257300" cy="3084830"/>
                    </a:xfrm>
                    <a:prstGeom prst="rect">
                      <a:avLst/>
                    </a:prstGeom>
                  </pic:spPr>
                </pic:pic>
              </a:graphicData>
            </a:graphic>
            <wp14:sizeRelH relativeFrom="page">
              <wp14:pctWidth>0</wp14:pctWidth>
            </wp14:sizeRelH>
            <wp14:sizeRelV relativeFrom="page">
              <wp14:pctHeight>0</wp14:pctHeight>
            </wp14:sizeRelV>
          </wp:anchor>
        </w:drawing>
      </w:r>
    </w:p>
    <w:p w14:paraId="3CE72DCF" w14:textId="75E5BD7E" w:rsidR="00FC6324" w:rsidRDefault="00000000">
      <w:pPr>
        <w:spacing w:after="120"/>
        <w:ind w:firstLine="420"/>
        <w:jc w:val="center"/>
        <w:rPr>
          <w:lang w:eastAsia="zh-CN"/>
        </w:rPr>
      </w:pPr>
      <w:r>
        <w:rPr>
          <w:rFonts w:ascii="黑体" w:eastAsia="黑体" w:hAnsi="黑体"/>
          <w:sz w:val="21"/>
          <w:lang w:eastAsia="zh-CN"/>
        </w:rPr>
        <w:t>图4-5 实时</w:t>
      </w:r>
      <w:proofErr w:type="gramStart"/>
      <w:r>
        <w:rPr>
          <w:rFonts w:ascii="黑体" w:eastAsia="黑体" w:hAnsi="黑体"/>
          <w:sz w:val="21"/>
          <w:lang w:eastAsia="zh-CN"/>
        </w:rPr>
        <w:t>推流与拉流</w:t>
      </w:r>
      <w:proofErr w:type="gramEnd"/>
      <w:r>
        <w:rPr>
          <w:rFonts w:ascii="黑体" w:eastAsia="黑体" w:hAnsi="黑体"/>
          <w:sz w:val="21"/>
          <w:lang w:eastAsia="zh-CN"/>
        </w:rPr>
        <w:t>流程图</w:t>
      </w:r>
    </w:p>
    <w:p w14:paraId="0BD538A4" w14:textId="28A3E3C0" w:rsidR="00FC6324" w:rsidRDefault="00000000">
      <w:pPr>
        <w:pStyle w:val="2a"/>
      </w:pPr>
      <w:bookmarkStart w:id="37" w:name="_Toc17260"/>
      <w:r>
        <w:t xml:space="preserve">4.4 </w:t>
      </w:r>
      <w:r>
        <w:rPr>
          <w:rFonts w:hint="eastAsia"/>
        </w:rPr>
        <w:t xml:space="preserve"> </w:t>
      </w:r>
      <w:proofErr w:type="gramStart"/>
      <w:r>
        <w:t>弱网自</w:t>
      </w:r>
      <w:proofErr w:type="gramEnd"/>
      <w:r>
        <w:t>适应降级方案设计</w:t>
      </w:r>
      <w:bookmarkEnd w:id="37"/>
    </w:p>
    <w:p w14:paraId="0DEAA846" w14:textId="77777777" w:rsidR="00FC6324" w:rsidRDefault="00000000">
      <w:pPr>
        <w:ind w:firstLine="480"/>
        <w:rPr>
          <w:lang w:eastAsia="zh-CN"/>
        </w:rPr>
      </w:pPr>
      <w:proofErr w:type="gramStart"/>
      <w:r>
        <w:rPr>
          <w:lang w:eastAsia="zh-CN"/>
        </w:rPr>
        <w:t>弱网自</w:t>
      </w:r>
      <w:proofErr w:type="gramEnd"/>
      <w:r>
        <w:rPr>
          <w:lang w:eastAsia="zh-CN"/>
        </w:rPr>
        <w:t>适应是本系统的重要设计内容。巡检机器人处于移动状态时，无线网络可能因距离、遮挡、干扰和多设备竞争产生波动。</w:t>
      </w:r>
      <w:proofErr w:type="gramStart"/>
      <w:r>
        <w:rPr>
          <w:lang w:eastAsia="zh-CN"/>
        </w:rPr>
        <w:t>系统弱网策略</w:t>
      </w:r>
      <w:proofErr w:type="gramEnd"/>
      <w:r>
        <w:rPr>
          <w:lang w:eastAsia="zh-CN"/>
        </w:rPr>
        <w:t>的目标不是在任何情况下都保持</w:t>
      </w:r>
      <w:proofErr w:type="gramStart"/>
      <w:r>
        <w:rPr>
          <w:lang w:eastAsia="zh-CN"/>
        </w:rPr>
        <w:t>最高画</w:t>
      </w:r>
      <w:proofErr w:type="gramEnd"/>
      <w:r>
        <w:rPr>
          <w:lang w:eastAsia="zh-CN"/>
        </w:rPr>
        <w:t>质，而是在网络受限时优先保证视频连续性和可恢复性。</w:t>
      </w:r>
    </w:p>
    <w:p w14:paraId="7E463DD9" w14:textId="51806D98" w:rsidR="00FC6324" w:rsidRDefault="00000000">
      <w:pPr>
        <w:ind w:firstLine="480"/>
        <w:rPr>
          <w:lang w:eastAsia="zh-CN"/>
        </w:rPr>
      </w:pPr>
      <w:proofErr w:type="gramStart"/>
      <w:r>
        <w:rPr>
          <w:lang w:eastAsia="zh-CN"/>
        </w:rPr>
        <w:t>系统弱网自</w:t>
      </w:r>
      <w:proofErr w:type="gramEnd"/>
      <w:r>
        <w:rPr>
          <w:lang w:eastAsia="zh-CN"/>
        </w:rPr>
        <w:t>适应方案分为采集端、传输端、播放端和状态管理四个层面。</w:t>
      </w:r>
    </w:p>
    <w:p w14:paraId="67BFA56A" w14:textId="688D08AE" w:rsidR="00FC6324" w:rsidRDefault="00000000">
      <w:pPr>
        <w:ind w:firstLine="480"/>
        <w:rPr>
          <w:lang w:eastAsia="zh-CN"/>
        </w:rPr>
      </w:pPr>
      <w:r>
        <w:rPr>
          <w:lang w:eastAsia="zh-CN"/>
        </w:rPr>
        <w:t>采集端层面，根据网络情况调整分辨率、</w:t>
      </w:r>
      <w:proofErr w:type="gramStart"/>
      <w:r>
        <w:rPr>
          <w:lang w:eastAsia="zh-CN"/>
        </w:rPr>
        <w:t>帧率和</w:t>
      </w:r>
      <w:proofErr w:type="gramEnd"/>
      <w:r>
        <w:rPr>
          <w:lang w:eastAsia="zh-CN"/>
        </w:rPr>
        <w:t>码率。系统根据连续心跳失败次数判断网络质量：连续失败</w:t>
      </w:r>
      <w:r>
        <w:rPr>
          <w:lang w:eastAsia="zh-CN"/>
        </w:rPr>
        <w:t>1</w:t>
      </w:r>
      <w:r>
        <w:rPr>
          <w:lang w:eastAsia="zh-CN"/>
        </w:rPr>
        <w:t>次切换到</w:t>
      </w:r>
      <w:r>
        <w:rPr>
          <w:lang w:eastAsia="zh-CN"/>
        </w:rPr>
        <w:t>weak</w:t>
      </w:r>
      <w:r>
        <w:rPr>
          <w:lang w:eastAsia="zh-CN"/>
        </w:rPr>
        <w:t>档位，连续失败</w:t>
      </w:r>
      <w:r>
        <w:rPr>
          <w:lang w:eastAsia="zh-CN"/>
        </w:rPr>
        <w:t>3</w:t>
      </w:r>
      <w:r>
        <w:rPr>
          <w:lang w:eastAsia="zh-CN"/>
        </w:rPr>
        <w:t>次及以上切换到</w:t>
      </w:r>
      <w:r>
        <w:rPr>
          <w:lang w:eastAsia="zh-CN"/>
        </w:rPr>
        <w:t>poor</w:t>
      </w:r>
      <w:r>
        <w:rPr>
          <w:lang w:eastAsia="zh-CN"/>
        </w:rPr>
        <w:t>档位。当心跳连续成功达到阈值后，系统逐级恢复到</w:t>
      </w:r>
      <w:r>
        <w:rPr>
          <w:lang w:eastAsia="zh-CN"/>
        </w:rPr>
        <w:t>good</w:t>
      </w:r>
      <w:r>
        <w:rPr>
          <w:lang w:eastAsia="zh-CN"/>
        </w:rPr>
        <w:t>档位。档位切换通过重建</w:t>
      </w:r>
      <w:r>
        <w:rPr>
          <w:lang w:eastAsia="zh-CN"/>
        </w:rPr>
        <w:t>WHIP</w:t>
      </w:r>
      <w:r>
        <w:rPr>
          <w:lang w:eastAsia="zh-CN"/>
        </w:rPr>
        <w:t>推流连接实现，新连接使用对应档位的编码参数。</w:t>
      </w:r>
    </w:p>
    <w:p w14:paraId="3E39CFD0" w14:textId="43A6640D" w:rsidR="00FC6324" w:rsidRDefault="00000000">
      <w:pPr>
        <w:ind w:firstLine="480"/>
        <w:rPr>
          <w:lang w:eastAsia="zh-CN"/>
        </w:rPr>
      </w:pPr>
      <w:r>
        <w:rPr>
          <w:lang w:eastAsia="zh-CN"/>
        </w:rPr>
        <w:t>传输端层面，</w:t>
      </w:r>
      <w:proofErr w:type="spellStart"/>
      <w:r>
        <w:rPr>
          <w:lang w:eastAsia="zh-CN"/>
        </w:rPr>
        <w:t>MediaMTX</w:t>
      </w:r>
      <w:proofErr w:type="spellEnd"/>
      <w:r>
        <w:rPr>
          <w:lang w:eastAsia="zh-CN"/>
        </w:rPr>
        <w:t>负责视频流接入与转发，系统启用</w:t>
      </w:r>
      <w:r>
        <w:rPr>
          <w:lang w:eastAsia="zh-CN"/>
        </w:rPr>
        <w:t>WebRTC</w:t>
      </w:r>
      <w:r>
        <w:rPr>
          <w:lang w:eastAsia="zh-CN"/>
        </w:rPr>
        <w:t>端口用于低延迟拉流。</w:t>
      </w:r>
      <w:proofErr w:type="gramStart"/>
      <w:r>
        <w:rPr>
          <w:lang w:eastAsia="zh-CN"/>
        </w:rPr>
        <w:t>对于弱网环境</w:t>
      </w:r>
      <w:proofErr w:type="gramEnd"/>
      <w:r>
        <w:rPr>
          <w:lang w:eastAsia="zh-CN"/>
        </w:rPr>
        <w:t>，</w:t>
      </w:r>
      <w:r>
        <w:rPr>
          <w:lang w:eastAsia="zh-CN"/>
        </w:rPr>
        <w:t>WebRTC</w:t>
      </w:r>
      <w:r>
        <w:rPr>
          <w:lang w:eastAsia="zh-CN"/>
        </w:rPr>
        <w:t>本身具有一定拥塞控制能力，可在网络质量变化时调整媒体发送策略。</w:t>
      </w:r>
      <w:proofErr w:type="spellStart"/>
      <w:r>
        <w:rPr>
          <w:lang w:eastAsia="zh-CN"/>
        </w:rPr>
        <w:t>MediaMTX</w:t>
      </w:r>
      <w:proofErr w:type="spellEnd"/>
      <w:r>
        <w:rPr>
          <w:lang w:eastAsia="zh-CN"/>
        </w:rPr>
        <w:t>作为中间服务，可以减少多客户端直接连接采集</w:t>
      </w:r>
      <w:proofErr w:type="gramStart"/>
      <w:r>
        <w:rPr>
          <w:lang w:eastAsia="zh-CN"/>
        </w:rPr>
        <w:t>端造成</w:t>
      </w:r>
      <w:proofErr w:type="gramEnd"/>
      <w:r>
        <w:rPr>
          <w:lang w:eastAsia="zh-CN"/>
        </w:rPr>
        <w:t>的压力。</w:t>
      </w:r>
    </w:p>
    <w:p w14:paraId="0ED49556" w14:textId="422EADBF" w:rsidR="00FC6324" w:rsidRDefault="006F3074" w:rsidP="006F3074">
      <w:pPr>
        <w:ind w:firstLine="480"/>
        <w:rPr>
          <w:lang w:eastAsia="zh-CN"/>
        </w:rPr>
      </w:pPr>
      <w:r>
        <w:rPr>
          <w:noProof/>
          <w:lang w:eastAsia="zh-CN"/>
        </w:rPr>
        <w:lastRenderedPageBreak/>
        <w:drawing>
          <wp:anchor distT="0" distB="0" distL="114300" distR="114300" simplePos="0" relativeHeight="251650048" behindDoc="0" locked="0" layoutInCell="1" allowOverlap="1" wp14:anchorId="53FE5062" wp14:editId="08EAE7D6">
            <wp:simplePos x="0" y="0"/>
            <wp:positionH relativeFrom="column">
              <wp:posOffset>1482090</wp:posOffset>
            </wp:positionH>
            <wp:positionV relativeFrom="paragraph">
              <wp:posOffset>854075</wp:posOffset>
            </wp:positionV>
            <wp:extent cx="2811145" cy="4257675"/>
            <wp:effectExtent l="0" t="0" r="8255" b="9525"/>
            <wp:wrapTopAndBottom/>
            <wp:docPr id="192667390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73900" name="图片 1926673900"/>
                    <pic:cNvPicPr/>
                  </pic:nvPicPr>
                  <pic:blipFill>
                    <a:blip r:embed="rId29"/>
                    <a:stretch>
                      <a:fillRect/>
                    </a:stretch>
                  </pic:blipFill>
                  <pic:spPr>
                    <a:xfrm>
                      <a:off x="0" y="0"/>
                      <a:ext cx="2811145" cy="4257675"/>
                    </a:xfrm>
                    <a:prstGeom prst="rect">
                      <a:avLst/>
                    </a:prstGeom>
                  </pic:spPr>
                </pic:pic>
              </a:graphicData>
            </a:graphic>
            <wp14:sizeRelH relativeFrom="page">
              <wp14:pctWidth>0</wp14:pctWidth>
            </wp14:sizeRelH>
            <wp14:sizeRelV relativeFrom="page">
              <wp14:pctHeight>0</wp14:pctHeight>
            </wp14:sizeRelV>
          </wp:anchor>
        </w:drawing>
      </w:r>
      <w:r>
        <w:rPr>
          <w:lang w:eastAsia="zh-CN"/>
        </w:rPr>
        <w:t>播放端层面，前端播放器监听连接状态。如果</w:t>
      </w:r>
      <w:r>
        <w:rPr>
          <w:lang w:eastAsia="zh-CN"/>
        </w:rPr>
        <w:t>WebRTC</w:t>
      </w:r>
      <w:r>
        <w:rPr>
          <w:lang w:eastAsia="zh-CN"/>
        </w:rPr>
        <w:t>连接状态变为</w:t>
      </w:r>
      <w:r>
        <w:rPr>
          <w:lang w:eastAsia="zh-CN"/>
        </w:rPr>
        <w:t>failed</w:t>
      </w:r>
      <w:r>
        <w:rPr>
          <w:lang w:eastAsia="zh-CN"/>
        </w:rPr>
        <w:t>或</w:t>
      </w:r>
      <w:r>
        <w:rPr>
          <w:lang w:eastAsia="zh-CN"/>
        </w:rPr>
        <w:t>disconnected</w:t>
      </w:r>
      <w:r>
        <w:rPr>
          <w:lang w:eastAsia="zh-CN"/>
        </w:rPr>
        <w:t>，系统延迟</w:t>
      </w:r>
      <w:proofErr w:type="gramStart"/>
      <w:r>
        <w:rPr>
          <w:lang w:eastAsia="zh-CN"/>
        </w:rPr>
        <w:t>一</w:t>
      </w:r>
      <w:proofErr w:type="gramEnd"/>
      <w:r>
        <w:rPr>
          <w:lang w:eastAsia="zh-CN"/>
        </w:rPr>
        <w:t>小段时间后释放旧连接并重新发起拉流。这样可以在临时网络抖动后自动恢复画面，减少用户手动刷新页面的次数。</w:t>
      </w:r>
    </w:p>
    <w:p w14:paraId="06DC0A29" w14:textId="74E71CD3" w:rsidR="00FC6324" w:rsidRDefault="00000000">
      <w:pPr>
        <w:spacing w:after="120"/>
        <w:ind w:firstLine="420"/>
        <w:jc w:val="center"/>
        <w:rPr>
          <w:lang w:eastAsia="zh-CN"/>
        </w:rPr>
      </w:pPr>
      <w:r>
        <w:rPr>
          <w:rFonts w:ascii="黑体" w:eastAsia="黑体" w:hAnsi="黑体"/>
          <w:sz w:val="21"/>
          <w:lang w:eastAsia="zh-CN"/>
        </w:rPr>
        <w:t xml:space="preserve">图4-6 </w:t>
      </w:r>
      <w:proofErr w:type="gramStart"/>
      <w:r>
        <w:rPr>
          <w:rFonts w:ascii="黑体" w:eastAsia="黑体" w:hAnsi="黑体"/>
          <w:sz w:val="21"/>
          <w:lang w:eastAsia="zh-CN"/>
        </w:rPr>
        <w:t>弱网自动</w:t>
      </w:r>
      <w:proofErr w:type="gramEnd"/>
      <w:r>
        <w:rPr>
          <w:rFonts w:ascii="黑体" w:eastAsia="黑体" w:hAnsi="黑体"/>
          <w:sz w:val="21"/>
          <w:lang w:eastAsia="zh-CN"/>
        </w:rPr>
        <w:t>降级与恢复策略示意图</w:t>
      </w:r>
    </w:p>
    <w:p w14:paraId="427E85C2" w14:textId="6B660B61" w:rsidR="00FC6324" w:rsidRDefault="00000000">
      <w:pPr>
        <w:pStyle w:val="2a"/>
      </w:pPr>
      <w:bookmarkStart w:id="38" w:name="_Toc7531"/>
      <w:r>
        <w:t>4.5</w:t>
      </w:r>
      <w:r>
        <w:rPr>
          <w:rFonts w:hint="eastAsia"/>
        </w:rPr>
        <w:t xml:space="preserve"> </w:t>
      </w:r>
      <w:r>
        <w:t xml:space="preserve"> </w:t>
      </w:r>
      <w:r>
        <w:t>系统安全性设计</w:t>
      </w:r>
      <w:bookmarkEnd w:id="38"/>
    </w:p>
    <w:p w14:paraId="0ADE4C88" w14:textId="0E846B9A" w:rsidR="00FC6324" w:rsidRDefault="00000000">
      <w:pPr>
        <w:ind w:firstLine="480"/>
        <w:rPr>
          <w:lang w:eastAsia="zh-CN"/>
        </w:rPr>
      </w:pPr>
      <w:r>
        <w:rPr>
          <w:lang w:eastAsia="zh-CN"/>
        </w:rPr>
        <w:t>系统在设计和实现过程中考虑了基础安全措施，主要包括用户认证、密码保护、设备接口认证、</w:t>
      </w:r>
      <w:r>
        <w:rPr>
          <w:lang w:eastAsia="zh-CN"/>
        </w:rPr>
        <w:t>CORS</w:t>
      </w:r>
      <w:r>
        <w:rPr>
          <w:lang w:eastAsia="zh-CN"/>
        </w:rPr>
        <w:t>限制和流媒体配置安全等方面。</w:t>
      </w:r>
    </w:p>
    <w:p w14:paraId="0D2AA3D9" w14:textId="02D876FD" w:rsidR="00FC6324" w:rsidRDefault="00000000">
      <w:pPr>
        <w:pStyle w:val="38"/>
        <w:outlineLvl w:val="2"/>
      </w:pPr>
      <w:bookmarkStart w:id="39" w:name="_Toc6906"/>
      <w:r>
        <w:t>4.5.1</w:t>
      </w:r>
      <w:r>
        <w:rPr>
          <w:rFonts w:hint="eastAsia"/>
        </w:rPr>
        <w:t xml:space="preserve"> </w:t>
      </w:r>
      <w:r>
        <w:t xml:space="preserve"> </w:t>
      </w:r>
      <w:r>
        <w:t>用户认证与密码保护</w:t>
      </w:r>
      <w:bookmarkEnd w:id="39"/>
    </w:p>
    <w:p w14:paraId="37DC7647" w14:textId="41181C95" w:rsidR="00FC6324" w:rsidRDefault="00000000">
      <w:pPr>
        <w:ind w:firstLine="480"/>
        <w:rPr>
          <w:lang w:eastAsia="zh-CN"/>
        </w:rPr>
      </w:pPr>
      <w:r>
        <w:rPr>
          <w:lang w:eastAsia="zh-CN"/>
        </w:rPr>
        <w:t>系统采用</w:t>
      </w:r>
      <w:r>
        <w:rPr>
          <w:lang w:eastAsia="zh-CN"/>
        </w:rPr>
        <w:t>JWT</w:t>
      </w:r>
      <w:r>
        <w:rPr>
          <w:lang w:eastAsia="zh-CN"/>
        </w:rPr>
        <w:t>进行用户认证。用户登录时，后端验证用户名和密码，验证成功后生成</w:t>
      </w:r>
      <w:r>
        <w:rPr>
          <w:lang w:eastAsia="zh-CN"/>
        </w:rPr>
        <w:t>JWT</w:t>
      </w:r>
      <w:r>
        <w:rPr>
          <w:lang w:eastAsia="zh-CN"/>
        </w:rPr>
        <w:t>令牌返回给前端。前端将令牌保存在本地存储中，后续请求通过</w:t>
      </w:r>
      <w:r>
        <w:rPr>
          <w:lang w:eastAsia="zh-CN"/>
        </w:rPr>
        <w:t>HTTP</w:t>
      </w:r>
      <w:r>
        <w:rPr>
          <w:lang w:eastAsia="zh-CN"/>
        </w:rPr>
        <w:t>请求头携带令牌进行身份验证。</w:t>
      </w:r>
      <w:r>
        <w:rPr>
          <w:lang w:eastAsia="zh-CN"/>
        </w:rPr>
        <w:t>JWT</w:t>
      </w:r>
      <w:r>
        <w:rPr>
          <w:lang w:eastAsia="zh-CN"/>
        </w:rPr>
        <w:t>令牌设置有效期为</w:t>
      </w:r>
      <w:r>
        <w:rPr>
          <w:lang w:eastAsia="zh-CN"/>
        </w:rPr>
        <w:t>24</w:t>
      </w:r>
      <w:r>
        <w:rPr>
          <w:lang w:eastAsia="zh-CN"/>
        </w:rPr>
        <w:t>小时，过期后需要重新登录。</w:t>
      </w:r>
    </w:p>
    <w:p w14:paraId="1FB24F59" w14:textId="2EBBD044" w:rsidR="00FC6324" w:rsidRDefault="00000000">
      <w:pPr>
        <w:ind w:firstLine="480"/>
        <w:rPr>
          <w:lang w:eastAsia="zh-CN"/>
        </w:rPr>
      </w:pPr>
      <w:r>
        <w:rPr>
          <w:lang w:eastAsia="zh-CN"/>
        </w:rPr>
        <w:t>密码存储方面，系统使用</w:t>
      </w:r>
      <w:proofErr w:type="spellStart"/>
      <w:r>
        <w:rPr>
          <w:lang w:eastAsia="zh-CN"/>
        </w:rPr>
        <w:t>bcrypt</w:t>
      </w:r>
      <w:proofErr w:type="spellEnd"/>
      <w:r>
        <w:rPr>
          <w:lang w:eastAsia="zh-CN"/>
        </w:rPr>
        <w:t>算法对用户密码进行哈</w:t>
      </w:r>
      <w:proofErr w:type="gramStart"/>
      <w:r>
        <w:rPr>
          <w:lang w:eastAsia="zh-CN"/>
        </w:rPr>
        <w:t>希处理</w:t>
      </w:r>
      <w:proofErr w:type="gramEnd"/>
      <w:r>
        <w:rPr>
          <w:lang w:eastAsia="zh-CN"/>
        </w:rPr>
        <w:t>后存储到数据库中，避免明文存储密码。</w:t>
      </w:r>
      <w:proofErr w:type="spellStart"/>
      <w:r>
        <w:rPr>
          <w:lang w:eastAsia="zh-CN"/>
        </w:rPr>
        <w:t>bcrypt</w:t>
      </w:r>
      <w:proofErr w:type="spellEnd"/>
      <w:r>
        <w:rPr>
          <w:lang w:eastAsia="zh-CN"/>
        </w:rPr>
        <w:t>是一种自适应哈希函数，具有计算成本可调、抗彩虹表攻击等特点，适合用于密码存储。</w:t>
      </w:r>
    </w:p>
    <w:p w14:paraId="169ABCBC" w14:textId="4481759A" w:rsidR="00FC6324" w:rsidRDefault="00000000">
      <w:pPr>
        <w:ind w:firstLine="480"/>
        <w:rPr>
          <w:lang w:eastAsia="zh-CN"/>
        </w:rPr>
      </w:pPr>
      <w:r>
        <w:rPr>
          <w:lang w:eastAsia="zh-CN"/>
        </w:rPr>
        <w:lastRenderedPageBreak/>
        <w:t>系统启动时会检测是否使用默认密钥，如果检测到默认</w:t>
      </w:r>
      <w:r>
        <w:rPr>
          <w:lang w:eastAsia="zh-CN"/>
        </w:rPr>
        <w:t>JWT</w:t>
      </w:r>
      <w:r>
        <w:rPr>
          <w:lang w:eastAsia="zh-CN"/>
        </w:rPr>
        <w:t>密钥或默认管理员密码，会在日志中输出警告信息，提示生产环境必须修改默认配置。</w:t>
      </w:r>
    </w:p>
    <w:p w14:paraId="49474300" w14:textId="77777777" w:rsidR="00FC6324" w:rsidRDefault="00000000">
      <w:pPr>
        <w:pStyle w:val="38"/>
        <w:outlineLvl w:val="2"/>
      </w:pPr>
      <w:bookmarkStart w:id="40" w:name="_Toc15573"/>
      <w:r>
        <w:t xml:space="preserve">4.5.2 </w:t>
      </w:r>
      <w:r>
        <w:rPr>
          <w:rFonts w:hint="eastAsia"/>
        </w:rPr>
        <w:t xml:space="preserve"> </w:t>
      </w:r>
      <w:r>
        <w:t>设备接口认证</w:t>
      </w:r>
      <w:bookmarkEnd w:id="40"/>
    </w:p>
    <w:p w14:paraId="4DE23483" w14:textId="6920F254" w:rsidR="00FC6324" w:rsidRDefault="00000000">
      <w:pPr>
        <w:ind w:firstLine="480"/>
        <w:rPr>
          <w:lang w:eastAsia="zh-CN"/>
        </w:rPr>
      </w:pPr>
      <w:r>
        <w:rPr>
          <w:lang w:eastAsia="zh-CN"/>
        </w:rPr>
        <w:t>为防止未授权设备注册和伪造心跳，系统在设备相关接口（设备注册、设备心跳、视频状态上报）中增加了设备</w:t>
      </w:r>
      <w:r>
        <w:rPr>
          <w:lang w:eastAsia="zh-CN"/>
        </w:rPr>
        <w:t>API</w:t>
      </w:r>
      <w:r>
        <w:rPr>
          <w:lang w:eastAsia="zh-CN"/>
        </w:rPr>
        <w:t>令牌认证机制。采集端在调用这些接口时，需要在</w:t>
      </w:r>
      <w:r>
        <w:rPr>
          <w:lang w:eastAsia="zh-CN"/>
        </w:rPr>
        <w:t>HTTP</w:t>
      </w:r>
      <w:r>
        <w:rPr>
          <w:lang w:eastAsia="zh-CN"/>
        </w:rPr>
        <w:t>请求头中携带</w:t>
      </w:r>
      <w:r>
        <w:rPr>
          <w:lang w:eastAsia="zh-CN"/>
        </w:rPr>
        <w:t>X-Device-Token</w:t>
      </w:r>
      <w:r>
        <w:rPr>
          <w:lang w:eastAsia="zh-CN"/>
        </w:rPr>
        <w:t>字段，后端验证令牌是否正确。只有持有正确令牌的采集端才能注册设备和上报状态。</w:t>
      </w:r>
    </w:p>
    <w:p w14:paraId="7A055370" w14:textId="445A9DD3" w:rsidR="00FC6324" w:rsidRDefault="00000000">
      <w:pPr>
        <w:ind w:firstLine="480"/>
        <w:rPr>
          <w:lang w:eastAsia="zh-CN"/>
        </w:rPr>
      </w:pPr>
      <w:r>
        <w:rPr>
          <w:lang w:eastAsia="zh-CN"/>
        </w:rPr>
        <w:t>设备</w:t>
      </w:r>
      <w:r>
        <w:rPr>
          <w:lang w:eastAsia="zh-CN"/>
        </w:rPr>
        <w:t>API</w:t>
      </w:r>
      <w:r>
        <w:rPr>
          <w:lang w:eastAsia="zh-CN"/>
        </w:rPr>
        <w:t>令牌通过环境变量</w:t>
      </w:r>
      <w:r>
        <w:rPr>
          <w:lang w:eastAsia="zh-CN"/>
        </w:rPr>
        <w:t>DEVICE_API_TOKEN</w:t>
      </w:r>
      <w:r>
        <w:rPr>
          <w:lang w:eastAsia="zh-CN"/>
        </w:rPr>
        <w:t>配置，采集端和后端使用相同的令牌值。生产环境部署时应修改默认令牌，并妥善保管令牌值。</w:t>
      </w:r>
    </w:p>
    <w:p w14:paraId="395EE553" w14:textId="1E3E6661" w:rsidR="00FC6324" w:rsidRDefault="00000000">
      <w:pPr>
        <w:pStyle w:val="38"/>
        <w:outlineLvl w:val="2"/>
      </w:pPr>
      <w:bookmarkStart w:id="41" w:name="_Toc4127"/>
      <w:r>
        <w:t xml:space="preserve">4.5.3 </w:t>
      </w:r>
      <w:r>
        <w:rPr>
          <w:rFonts w:hint="eastAsia"/>
        </w:rPr>
        <w:t xml:space="preserve"> </w:t>
      </w:r>
      <w:r>
        <w:t>CORS</w:t>
      </w:r>
      <w:r>
        <w:t>跨域访问控制</w:t>
      </w:r>
      <w:bookmarkEnd w:id="41"/>
    </w:p>
    <w:p w14:paraId="089081E3" w14:textId="42E56657" w:rsidR="00FC6324" w:rsidRDefault="00000000">
      <w:pPr>
        <w:ind w:firstLine="480"/>
        <w:rPr>
          <w:lang w:eastAsia="zh-CN"/>
        </w:rPr>
      </w:pPr>
      <w:r>
        <w:rPr>
          <w:lang w:eastAsia="zh-CN"/>
        </w:rPr>
        <w:t>系统后端配置了</w:t>
      </w:r>
      <w:r>
        <w:rPr>
          <w:lang w:eastAsia="zh-CN"/>
        </w:rPr>
        <w:t>CORS</w:t>
      </w:r>
      <w:r>
        <w:rPr>
          <w:lang w:eastAsia="zh-CN"/>
        </w:rPr>
        <w:t>（跨域资源共享）中间件，用于控制哪些前端地址可以访问后端</w:t>
      </w:r>
      <w:r>
        <w:rPr>
          <w:lang w:eastAsia="zh-CN"/>
        </w:rPr>
        <w:t>API</w:t>
      </w:r>
      <w:r>
        <w:rPr>
          <w:lang w:eastAsia="zh-CN"/>
        </w:rPr>
        <w:t>。开发环境可以配置为允许所有来源，方便局域网内多设备访问。系统启动时会检测</w:t>
      </w:r>
      <w:r>
        <w:rPr>
          <w:lang w:eastAsia="zh-CN"/>
        </w:rPr>
        <w:t xml:space="preserve"> CORS </w:t>
      </w:r>
      <w:r>
        <w:rPr>
          <w:lang w:eastAsia="zh-CN"/>
        </w:rPr>
        <w:t>配置，如果配置为允许所有来源，会在日志中输出警告信息。</w:t>
      </w:r>
    </w:p>
    <w:p w14:paraId="2AD3A80D" w14:textId="77777777" w:rsidR="00FC6324" w:rsidRDefault="00000000">
      <w:pPr>
        <w:pStyle w:val="38"/>
        <w:outlineLvl w:val="2"/>
      </w:pPr>
      <w:bookmarkStart w:id="42" w:name="_Toc4708"/>
      <w:r>
        <w:t xml:space="preserve">4.5.4 </w:t>
      </w:r>
      <w:r>
        <w:rPr>
          <w:rFonts w:hint="eastAsia"/>
        </w:rPr>
        <w:t xml:space="preserve"> </w:t>
      </w:r>
      <w:r>
        <w:t>流媒体服务配置</w:t>
      </w:r>
      <w:bookmarkEnd w:id="42"/>
    </w:p>
    <w:p w14:paraId="14E2B23F" w14:textId="77777777" w:rsidR="00FC6324" w:rsidRDefault="00000000">
      <w:pPr>
        <w:ind w:firstLine="480"/>
        <w:rPr>
          <w:lang w:eastAsia="zh-CN"/>
        </w:rPr>
      </w:pPr>
      <w:proofErr w:type="spellStart"/>
      <w:r>
        <w:rPr>
          <w:lang w:eastAsia="zh-CN"/>
        </w:rPr>
        <w:t>MediaMTX</w:t>
      </w:r>
      <w:proofErr w:type="spellEnd"/>
      <w:r>
        <w:rPr>
          <w:lang w:eastAsia="zh-CN"/>
        </w:rPr>
        <w:t>配置文件中增加了安全说明注释，说明系统部署在局域网内，通过网络隔离保证安全，设备注册和心跳通过后端</w:t>
      </w:r>
      <w:r>
        <w:rPr>
          <w:lang w:eastAsia="zh-CN"/>
        </w:rPr>
        <w:t>API</w:t>
      </w:r>
      <w:r>
        <w:rPr>
          <w:lang w:eastAsia="zh-CN"/>
        </w:rPr>
        <w:t>进行认证。</w:t>
      </w:r>
    </w:p>
    <w:p w14:paraId="57DCE537" w14:textId="77777777" w:rsidR="00FC6324" w:rsidRDefault="00000000">
      <w:pPr>
        <w:ind w:firstLine="480"/>
        <w:rPr>
          <w:lang w:eastAsia="zh-CN"/>
        </w:rPr>
      </w:pPr>
      <w:r>
        <w:rPr>
          <w:lang w:eastAsia="zh-CN"/>
        </w:rPr>
        <w:t>生产环境建议启用</w:t>
      </w:r>
      <w:proofErr w:type="spellStart"/>
      <w:r>
        <w:rPr>
          <w:lang w:eastAsia="zh-CN"/>
        </w:rPr>
        <w:t>MediaMTX</w:t>
      </w:r>
      <w:proofErr w:type="spellEnd"/>
      <w:r>
        <w:rPr>
          <w:lang w:eastAsia="zh-CN"/>
        </w:rPr>
        <w:t>的</w:t>
      </w:r>
      <w:r>
        <w:rPr>
          <w:lang w:eastAsia="zh-CN"/>
        </w:rPr>
        <w:t>publish</w:t>
      </w:r>
      <w:r>
        <w:rPr>
          <w:lang w:eastAsia="zh-CN"/>
        </w:rPr>
        <w:t>和</w:t>
      </w:r>
      <w:r>
        <w:rPr>
          <w:lang w:eastAsia="zh-CN"/>
        </w:rPr>
        <w:t>read</w:t>
      </w:r>
      <w:r>
        <w:rPr>
          <w:lang w:eastAsia="zh-CN"/>
        </w:rPr>
        <w:t>认证功能，对</w:t>
      </w:r>
      <w:proofErr w:type="gramStart"/>
      <w:r>
        <w:rPr>
          <w:lang w:eastAsia="zh-CN"/>
        </w:rPr>
        <w:t>推流和拉流</w:t>
      </w:r>
      <w:proofErr w:type="gramEnd"/>
      <w:r>
        <w:rPr>
          <w:lang w:eastAsia="zh-CN"/>
        </w:rPr>
        <w:t>进行访问控制。同时建议启用</w:t>
      </w:r>
      <w:r>
        <w:rPr>
          <w:lang w:eastAsia="zh-CN"/>
        </w:rPr>
        <w:t>HTTPS</w:t>
      </w:r>
      <w:r>
        <w:rPr>
          <w:lang w:eastAsia="zh-CN"/>
        </w:rPr>
        <w:t>加密传输，防止视频流在网络传输过程中被窃听。</w:t>
      </w:r>
    </w:p>
    <w:p w14:paraId="50525003" w14:textId="77777777" w:rsidR="00FC6324" w:rsidRDefault="00000000">
      <w:pPr>
        <w:pStyle w:val="38"/>
        <w:outlineLvl w:val="2"/>
      </w:pPr>
      <w:bookmarkStart w:id="43" w:name="_Toc25374"/>
      <w:r>
        <w:t>4.5.5</w:t>
      </w:r>
      <w:r>
        <w:rPr>
          <w:rFonts w:hint="eastAsia"/>
        </w:rPr>
        <w:t xml:space="preserve"> </w:t>
      </w:r>
      <w:r>
        <w:t xml:space="preserve"> </w:t>
      </w:r>
      <w:r>
        <w:t>安全性总结</w:t>
      </w:r>
      <w:bookmarkEnd w:id="43"/>
    </w:p>
    <w:p w14:paraId="00D4658D" w14:textId="77777777" w:rsidR="00FC6324" w:rsidRDefault="00000000">
      <w:pPr>
        <w:ind w:firstLine="480"/>
        <w:rPr>
          <w:lang w:eastAsia="zh-CN"/>
        </w:rPr>
      </w:pPr>
      <w:r>
        <w:rPr>
          <w:lang w:eastAsia="zh-CN"/>
        </w:rPr>
        <w:t>系统实现的安全措施包括：</w:t>
      </w:r>
      <w:r>
        <w:rPr>
          <w:lang w:eastAsia="zh-CN"/>
        </w:rPr>
        <w:t>JWT</w:t>
      </w:r>
      <w:r>
        <w:rPr>
          <w:lang w:eastAsia="zh-CN"/>
        </w:rPr>
        <w:t>用户认证、</w:t>
      </w:r>
      <w:proofErr w:type="spellStart"/>
      <w:r>
        <w:rPr>
          <w:lang w:eastAsia="zh-CN"/>
        </w:rPr>
        <w:t>bcrypt</w:t>
      </w:r>
      <w:proofErr w:type="spellEnd"/>
      <w:r>
        <w:rPr>
          <w:lang w:eastAsia="zh-CN"/>
        </w:rPr>
        <w:t>密码哈希、设备</w:t>
      </w:r>
      <w:r>
        <w:rPr>
          <w:lang w:eastAsia="zh-CN"/>
        </w:rPr>
        <w:t>API</w:t>
      </w:r>
      <w:r>
        <w:rPr>
          <w:lang w:eastAsia="zh-CN"/>
        </w:rPr>
        <w:t>令牌认证、</w:t>
      </w:r>
      <w:r>
        <w:rPr>
          <w:lang w:eastAsia="zh-CN"/>
        </w:rPr>
        <w:t>CORS</w:t>
      </w:r>
      <w:r>
        <w:rPr>
          <w:lang w:eastAsia="zh-CN"/>
        </w:rPr>
        <w:t>白名单限制、关闭未使用功能、默认配置安全提示等。这些措施能够满足局域网内部署的基本安全需求。</w:t>
      </w:r>
    </w:p>
    <w:p w14:paraId="6F487942" w14:textId="77777777" w:rsidR="00FC6324" w:rsidRDefault="00000000">
      <w:pPr>
        <w:ind w:firstLine="480"/>
        <w:rPr>
          <w:lang w:eastAsia="zh-CN"/>
        </w:rPr>
      </w:pPr>
      <w:r>
        <w:rPr>
          <w:lang w:eastAsia="zh-CN"/>
        </w:rPr>
        <w:t>生产环境部署时，还应考虑以下安全增强措施：启用</w:t>
      </w:r>
      <w:r>
        <w:rPr>
          <w:lang w:eastAsia="zh-CN"/>
        </w:rPr>
        <w:t>HTTPS</w:t>
      </w:r>
      <w:r>
        <w:rPr>
          <w:lang w:eastAsia="zh-CN"/>
        </w:rPr>
        <w:t>加密传输、配置</w:t>
      </w:r>
      <w:proofErr w:type="spellStart"/>
      <w:r>
        <w:rPr>
          <w:lang w:eastAsia="zh-CN"/>
        </w:rPr>
        <w:t>MediaMTX</w:t>
      </w:r>
      <w:proofErr w:type="spellEnd"/>
      <w:r>
        <w:rPr>
          <w:lang w:eastAsia="zh-CN"/>
        </w:rPr>
        <w:t>流媒体鉴权、定期更新密钥和令牌、限制数据库访问权限、配置防火墙规则仅允许必要端口访问、定期审计系统日志等。</w:t>
      </w:r>
    </w:p>
    <w:p w14:paraId="4A60CB2B" w14:textId="77777777" w:rsidR="00FC6324" w:rsidRDefault="00000000">
      <w:pPr>
        <w:pStyle w:val="2a"/>
      </w:pPr>
      <w:bookmarkStart w:id="44" w:name="_Toc18050"/>
      <w:r>
        <w:t>4.6</w:t>
      </w:r>
      <w:r>
        <w:rPr>
          <w:rFonts w:hint="eastAsia"/>
        </w:rPr>
        <w:t xml:space="preserve"> </w:t>
      </w:r>
      <w:r>
        <w:t xml:space="preserve"> </w:t>
      </w:r>
      <w:r>
        <w:t>数据库与接口设计</w:t>
      </w:r>
      <w:bookmarkEnd w:id="44"/>
    </w:p>
    <w:p w14:paraId="7E5F0F1A" w14:textId="77777777" w:rsidR="00FC6324" w:rsidRDefault="00000000">
      <w:pPr>
        <w:ind w:firstLine="480"/>
        <w:rPr>
          <w:lang w:eastAsia="zh-CN"/>
        </w:rPr>
      </w:pPr>
      <w:r>
        <w:rPr>
          <w:lang w:eastAsia="zh-CN"/>
        </w:rPr>
        <w:t>系统采用</w:t>
      </w:r>
      <w:r>
        <w:rPr>
          <w:lang w:eastAsia="zh-CN"/>
        </w:rPr>
        <w:t>SQLite</w:t>
      </w:r>
      <w:r>
        <w:rPr>
          <w:lang w:eastAsia="zh-CN"/>
        </w:rPr>
        <w:t>轻量级数据库存储用户和设备信息，数据库主要包含用户表和设备表，围绕登录认证、设备管理、心跳检测和视频状态上报展开。</w:t>
      </w:r>
    </w:p>
    <w:p w14:paraId="1FD35A86" w14:textId="77777777" w:rsidR="00FC6324" w:rsidRDefault="00000000">
      <w:pPr>
        <w:ind w:firstLine="480"/>
        <w:rPr>
          <w:lang w:eastAsia="zh-CN"/>
        </w:rPr>
      </w:pPr>
      <w:r>
        <w:rPr>
          <w:lang w:eastAsia="zh-CN"/>
        </w:rPr>
        <w:t>用户表</w:t>
      </w:r>
      <w:r>
        <w:rPr>
          <w:lang w:eastAsia="zh-CN"/>
        </w:rPr>
        <w:t>users</w:t>
      </w:r>
      <w:r>
        <w:rPr>
          <w:lang w:eastAsia="zh-CN"/>
        </w:rPr>
        <w:t>用于保存登录用户信息，主要字段保存</w:t>
      </w:r>
      <w:proofErr w:type="spellStart"/>
      <w:r>
        <w:rPr>
          <w:lang w:eastAsia="zh-CN"/>
        </w:rPr>
        <w:t>bcrypt</w:t>
      </w:r>
      <w:proofErr w:type="spellEnd"/>
      <w:proofErr w:type="gramStart"/>
      <w:r>
        <w:rPr>
          <w:lang w:eastAsia="zh-CN"/>
        </w:rPr>
        <w:t>哈希后的</w:t>
      </w:r>
      <w:proofErr w:type="gramEnd"/>
      <w:r>
        <w:rPr>
          <w:lang w:eastAsia="zh-CN"/>
        </w:rPr>
        <w:t>密码，避免明文存储。这样前端设备列表能够直接展示</w:t>
      </w:r>
      <w:proofErr w:type="gramStart"/>
      <w:r>
        <w:rPr>
          <w:lang w:eastAsia="zh-CN"/>
        </w:rPr>
        <w:t>当前弱网</w:t>
      </w:r>
      <w:proofErr w:type="gramEnd"/>
      <w:r>
        <w:rPr>
          <w:lang w:eastAsia="zh-CN"/>
        </w:rPr>
        <w:t>等级、重连次数和视频流状态，不需要额外查询其他表。</w:t>
      </w:r>
    </w:p>
    <w:p w14:paraId="0A4486BF" w14:textId="77777777" w:rsidR="00FC6324" w:rsidRDefault="00000000">
      <w:pPr>
        <w:ind w:firstLine="480"/>
      </w:pPr>
      <w:proofErr w:type="spellStart"/>
      <w:r>
        <w:lastRenderedPageBreak/>
        <w:t>系统核心接口包括</w:t>
      </w:r>
      <w:proofErr w:type="spellEnd"/>
      <w:r>
        <w:t>：</w:t>
      </w:r>
    </w:p>
    <w:p w14:paraId="01F20C7B" w14:textId="77777777" w:rsidR="00FC6324" w:rsidRDefault="00000000">
      <w:pPr>
        <w:ind w:firstLine="480"/>
      </w:pPr>
      <w:r>
        <w:t>POST/</w:t>
      </w:r>
      <w:proofErr w:type="spellStart"/>
      <w:r>
        <w:t>api</w:t>
      </w:r>
      <w:proofErr w:type="spellEnd"/>
      <w:r>
        <w:t>/auth/</w:t>
      </w:r>
      <w:proofErr w:type="spellStart"/>
      <w:r>
        <w:t>login</w:t>
      </w:r>
      <w:r>
        <w:t>：用户登录</w:t>
      </w:r>
      <w:proofErr w:type="spellEnd"/>
      <w:r>
        <w:t>；</w:t>
      </w:r>
    </w:p>
    <w:p w14:paraId="3DD57BE9" w14:textId="77777777" w:rsidR="00FC6324" w:rsidRDefault="00000000">
      <w:pPr>
        <w:ind w:firstLine="480"/>
      </w:pPr>
      <w:r>
        <w:t>GET/</w:t>
      </w:r>
      <w:proofErr w:type="spellStart"/>
      <w:r>
        <w:t>api</w:t>
      </w:r>
      <w:proofErr w:type="spellEnd"/>
      <w:r>
        <w:t>/auth/</w:t>
      </w:r>
      <w:proofErr w:type="spellStart"/>
      <w:r>
        <w:t>me</w:t>
      </w:r>
      <w:r>
        <w:t>：获取当前用户信息</w:t>
      </w:r>
      <w:proofErr w:type="spellEnd"/>
      <w:r>
        <w:t>；</w:t>
      </w:r>
    </w:p>
    <w:p w14:paraId="41FF8073" w14:textId="77777777" w:rsidR="00FC6324" w:rsidRDefault="00000000">
      <w:pPr>
        <w:ind w:firstLine="480"/>
      </w:pPr>
      <w:r>
        <w:t>POST/</w:t>
      </w:r>
      <w:proofErr w:type="spellStart"/>
      <w:r>
        <w:t>api</w:t>
      </w:r>
      <w:proofErr w:type="spellEnd"/>
      <w:r>
        <w:t>/auth/</w:t>
      </w:r>
      <w:proofErr w:type="spellStart"/>
      <w:r>
        <w:t>logout</w:t>
      </w:r>
      <w:r>
        <w:t>：用户登出</w:t>
      </w:r>
      <w:proofErr w:type="spellEnd"/>
      <w:r>
        <w:t>；</w:t>
      </w:r>
    </w:p>
    <w:p w14:paraId="01EF8E5A" w14:textId="77777777" w:rsidR="00FC6324" w:rsidRDefault="00000000">
      <w:pPr>
        <w:ind w:firstLine="480"/>
      </w:pPr>
      <w:r>
        <w:t>POST/</w:t>
      </w:r>
      <w:proofErr w:type="spellStart"/>
      <w:r>
        <w:t>api</w:t>
      </w:r>
      <w:proofErr w:type="spellEnd"/>
      <w:r>
        <w:t>/auth/</w:t>
      </w:r>
      <w:proofErr w:type="spellStart"/>
      <w:r>
        <w:t>change-password</w:t>
      </w:r>
      <w:r>
        <w:t>：修改密码</w:t>
      </w:r>
      <w:proofErr w:type="spellEnd"/>
      <w:r>
        <w:t>；</w:t>
      </w:r>
    </w:p>
    <w:p w14:paraId="5E34CC9D" w14:textId="77777777" w:rsidR="00FC6324" w:rsidRDefault="00000000">
      <w:pPr>
        <w:ind w:firstLine="480"/>
      </w:pPr>
      <w:r>
        <w:t>POST/</w:t>
      </w:r>
      <w:proofErr w:type="spellStart"/>
      <w:r>
        <w:t>api</w:t>
      </w:r>
      <w:proofErr w:type="spellEnd"/>
      <w:r>
        <w:t>/devices/</w:t>
      </w:r>
      <w:proofErr w:type="spellStart"/>
      <w:r>
        <w:t>register</w:t>
      </w:r>
      <w:r>
        <w:t>：设备注册</w:t>
      </w:r>
      <w:proofErr w:type="spellEnd"/>
      <w:r>
        <w:t>；</w:t>
      </w:r>
    </w:p>
    <w:p w14:paraId="2A9A8C8A" w14:textId="77777777" w:rsidR="00FC6324" w:rsidRDefault="00000000">
      <w:pPr>
        <w:ind w:firstLine="480"/>
      </w:pPr>
      <w:r>
        <w:t>POST/</w:t>
      </w:r>
      <w:proofErr w:type="spellStart"/>
      <w:r>
        <w:t>api</w:t>
      </w:r>
      <w:proofErr w:type="spellEnd"/>
      <w:r>
        <w:t>/devices/{</w:t>
      </w:r>
      <w:proofErr w:type="spellStart"/>
      <w:r>
        <w:t>device_id</w:t>
      </w:r>
      <w:proofErr w:type="spellEnd"/>
      <w:r>
        <w:t>}/</w:t>
      </w:r>
      <w:proofErr w:type="spellStart"/>
      <w:r>
        <w:t>heartbeat</w:t>
      </w:r>
      <w:r>
        <w:t>：设备心跳</w:t>
      </w:r>
      <w:proofErr w:type="spellEnd"/>
      <w:r>
        <w:t>；</w:t>
      </w:r>
    </w:p>
    <w:p w14:paraId="060E4B06" w14:textId="77777777" w:rsidR="00FC6324" w:rsidRDefault="00000000">
      <w:pPr>
        <w:ind w:firstLine="480"/>
      </w:pPr>
      <w:r>
        <w:t>GET/</w:t>
      </w:r>
      <w:proofErr w:type="spellStart"/>
      <w:r>
        <w:t>api</w:t>
      </w:r>
      <w:proofErr w:type="spellEnd"/>
      <w:r>
        <w:t>/</w:t>
      </w:r>
      <w:proofErr w:type="spellStart"/>
      <w:r>
        <w:t>devices</w:t>
      </w:r>
      <w:r>
        <w:t>：获取设备列表</w:t>
      </w:r>
      <w:proofErr w:type="spellEnd"/>
      <w:r>
        <w:t>；</w:t>
      </w:r>
    </w:p>
    <w:p w14:paraId="6D60E431" w14:textId="77777777" w:rsidR="00FC6324" w:rsidRDefault="00000000">
      <w:pPr>
        <w:ind w:firstLine="480"/>
      </w:pPr>
      <w:r>
        <w:t>GET/</w:t>
      </w:r>
      <w:proofErr w:type="spellStart"/>
      <w:r>
        <w:t>api</w:t>
      </w:r>
      <w:proofErr w:type="spellEnd"/>
      <w:r>
        <w:t>/devices/{</w:t>
      </w:r>
      <w:proofErr w:type="spellStart"/>
      <w:r>
        <w:t>device_</w:t>
      </w:r>
      <w:proofErr w:type="gramStart"/>
      <w:r>
        <w:t>id</w:t>
      </w:r>
      <w:proofErr w:type="spellEnd"/>
      <w:r>
        <w:t>}</w:t>
      </w:r>
      <w:r>
        <w:t>：</w:t>
      </w:r>
      <w:proofErr w:type="spellStart"/>
      <w:proofErr w:type="gramEnd"/>
      <w:r>
        <w:t>获取设备详情</w:t>
      </w:r>
      <w:proofErr w:type="spellEnd"/>
      <w:r>
        <w:t>；</w:t>
      </w:r>
    </w:p>
    <w:p w14:paraId="391F22CA" w14:textId="77777777" w:rsidR="00FC6324" w:rsidRDefault="00000000">
      <w:pPr>
        <w:ind w:firstLine="480"/>
      </w:pPr>
      <w:r>
        <w:t>POST/</w:t>
      </w:r>
      <w:proofErr w:type="spellStart"/>
      <w:r>
        <w:t>api</w:t>
      </w:r>
      <w:proofErr w:type="spellEnd"/>
      <w:r>
        <w:t>/devices/{</w:t>
      </w:r>
      <w:proofErr w:type="spellStart"/>
      <w:r>
        <w:t>device_id</w:t>
      </w:r>
      <w:proofErr w:type="spellEnd"/>
      <w:r>
        <w:t>}/</w:t>
      </w:r>
      <w:proofErr w:type="spellStart"/>
      <w:r>
        <w:t>offline</w:t>
      </w:r>
      <w:r>
        <w:t>：设备下线</w:t>
      </w:r>
      <w:proofErr w:type="spellEnd"/>
      <w:r>
        <w:t>；</w:t>
      </w:r>
    </w:p>
    <w:p w14:paraId="7A8663F0" w14:textId="77777777" w:rsidR="00FC6324" w:rsidRDefault="00000000">
      <w:pPr>
        <w:ind w:firstLine="480"/>
      </w:pPr>
      <w:r>
        <w:t>DELETE/</w:t>
      </w:r>
      <w:proofErr w:type="spellStart"/>
      <w:r>
        <w:t>api</w:t>
      </w:r>
      <w:proofErr w:type="spellEnd"/>
      <w:r>
        <w:t>/devices/{</w:t>
      </w:r>
      <w:proofErr w:type="spellStart"/>
      <w:r>
        <w:t>device_</w:t>
      </w:r>
      <w:proofErr w:type="gramStart"/>
      <w:r>
        <w:t>id</w:t>
      </w:r>
      <w:proofErr w:type="spellEnd"/>
      <w:r>
        <w:t>}</w:t>
      </w:r>
      <w:r>
        <w:t>：</w:t>
      </w:r>
      <w:proofErr w:type="spellStart"/>
      <w:proofErr w:type="gramEnd"/>
      <w:r>
        <w:t>删除设备</w:t>
      </w:r>
      <w:proofErr w:type="spellEnd"/>
      <w:r>
        <w:t>；</w:t>
      </w:r>
    </w:p>
    <w:p w14:paraId="10B4F61C" w14:textId="77777777" w:rsidR="00FC6324" w:rsidRDefault="00000000">
      <w:pPr>
        <w:ind w:firstLine="480"/>
      </w:pPr>
      <w:r>
        <w:t>POST/</w:t>
      </w:r>
      <w:proofErr w:type="spellStart"/>
      <w:r>
        <w:t>api</w:t>
      </w:r>
      <w:proofErr w:type="spellEnd"/>
      <w:r>
        <w:t>/devices/{</w:t>
      </w:r>
      <w:proofErr w:type="spellStart"/>
      <w:r>
        <w:t>device_id</w:t>
      </w:r>
      <w:proofErr w:type="spellEnd"/>
      <w:r>
        <w:t>}/</w:t>
      </w:r>
      <w:proofErr w:type="spellStart"/>
      <w:r>
        <w:t>stream-status</w:t>
      </w:r>
      <w:r>
        <w:t>：上报视频流状态、弱网等级和当前推流参数</w:t>
      </w:r>
      <w:proofErr w:type="spellEnd"/>
      <w:r>
        <w:t>。</w:t>
      </w:r>
    </w:p>
    <w:p w14:paraId="095256D5" w14:textId="77777777" w:rsidR="00FC6324" w:rsidRDefault="00000000">
      <w:pPr>
        <w:spacing w:after="160"/>
        <w:ind w:firstLine="420"/>
        <w:jc w:val="center"/>
        <w:rPr>
          <w:lang w:eastAsia="zh-CN"/>
        </w:rPr>
      </w:pPr>
      <w:r>
        <w:rPr>
          <w:rFonts w:ascii="黑体" w:eastAsia="黑体" w:hAnsi="黑体"/>
          <w:sz w:val="21"/>
          <w:lang w:eastAsia="zh-CN"/>
        </w:rPr>
        <w:t>表4-</w:t>
      </w:r>
      <w:r>
        <w:rPr>
          <w:rFonts w:ascii="黑体" w:eastAsia="黑体" w:hAnsi="黑体" w:hint="eastAsia"/>
          <w:sz w:val="21"/>
          <w:lang w:eastAsia="zh-CN"/>
        </w:rPr>
        <w:t>1</w:t>
      </w:r>
      <w:r>
        <w:rPr>
          <w:rFonts w:ascii="黑体" w:eastAsia="黑体" w:hAnsi="黑体"/>
          <w:sz w:val="21"/>
          <w:lang w:eastAsia="zh-CN"/>
        </w:rPr>
        <w:t xml:space="preserve">  系统核心API接口表</w:t>
      </w:r>
    </w:p>
    <w:tbl>
      <w:tblPr>
        <w:tblStyle w:val="aff7"/>
        <w:tblW w:w="0" w:type="auto"/>
        <w:tblLook w:val="04A0" w:firstRow="1" w:lastRow="0" w:firstColumn="1" w:lastColumn="0" w:noHBand="0" w:noVBand="1"/>
      </w:tblPr>
      <w:tblGrid>
        <w:gridCol w:w="3276"/>
        <w:gridCol w:w="1871"/>
        <w:gridCol w:w="1917"/>
        <w:gridCol w:w="1940"/>
      </w:tblGrid>
      <w:tr w:rsidR="00FC6324" w14:paraId="6F4965BB" w14:textId="77777777" w:rsidTr="00FC6324">
        <w:trPr>
          <w:cnfStyle w:val="100000000000" w:firstRow="1" w:lastRow="0" w:firstColumn="0" w:lastColumn="0" w:oddVBand="0" w:evenVBand="0" w:oddHBand="0" w:evenHBand="0" w:firstRowFirstColumn="0" w:firstRowLastColumn="0" w:lastRowFirstColumn="0" w:lastRowLastColumn="0"/>
        </w:trPr>
        <w:tc>
          <w:tcPr>
            <w:tcW w:w="2251" w:type="dxa"/>
            <w:vAlign w:val="center"/>
          </w:tcPr>
          <w:p w14:paraId="36D9E7DF" w14:textId="77777777" w:rsidR="00FC6324" w:rsidRDefault="00000000">
            <w:pPr>
              <w:ind w:firstLineChars="0" w:firstLine="0"/>
              <w:rPr>
                <w:lang w:eastAsia="zh-CN"/>
              </w:rPr>
            </w:pPr>
            <w:proofErr w:type="spellStart"/>
            <w:r>
              <w:rPr>
                <w:rFonts w:ascii="黑体" w:eastAsia="黑体" w:hAnsi="黑体"/>
                <w:b/>
                <w:sz w:val="18"/>
              </w:rPr>
              <w:t>接口路径</w:t>
            </w:r>
            <w:proofErr w:type="spellEnd"/>
          </w:p>
        </w:tc>
        <w:tc>
          <w:tcPr>
            <w:tcW w:w="2251" w:type="dxa"/>
            <w:vAlign w:val="center"/>
          </w:tcPr>
          <w:p w14:paraId="60A11C38" w14:textId="77777777" w:rsidR="00FC6324" w:rsidRDefault="00000000">
            <w:pPr>
              <w:ind w:firstLineChars="0" w:firstLine="0"/>
              <w:rPr>
                <w:lang w:eastAsia="zh-CN"/>
              </w:rPr>
            </w:pPr>
            <w:proofErr w:type="spellStart"/>
            <w:r>
              <w:rPr>
                <w:rFonts w:ascii="黑体" w:eastAsia="黑体" w:hAnsi="黑体"/>
                <w:b/>
                <w:sz w:val="18"/>
              </w:rPr>
              <w:t>请求方法</w:t>
            </w:r>
            <w:proofErr w:type="spellEnd"/>
          </w:p>
        </w:tc>
        <w:tc>
          <w:tcPr>
            <w:tcW w:w="2251" w:type="dxa"/>
            <w:vAlign w:val="center"/>
          </w:tcPr>
          <w:p w14:paraId="1FC471C1" w14:textId="77777777" w:rsidR="00FC6324" w:rsidRDefault="00000000">
            <w:pPr>
              <w:ind w:firstLineChars="0" w:firstLine="0"/>
              <w:rPr>
                <w:lang w:eastAsia="zh-CN"/>
              </w:rPr>
            </w:pPr>
            <w:proofErr w:type="spellStart"/>
            <w:r>
              <w:rPr>
                <w:rFonts w:ascii="黑体" w:eastAsia="黑体" w:hAnsi="黑体"/>
                <w:b/>
                <w:sz w:val="18"/>
              </w:rPr>
              <w:t>功能</w:t>
            </w:r>
            <w:proofErr w:type="spellEnd"/>
          </w:p>
        </w:tc>
        <w:tc>
          <w:tcPr>
            <w:tcW w:w="2251" w:type="dxa"/>
            <w:vAlign w:val="center"/>
          </w:tcPr>
          <w:p w14:paraId="4E4CB1AF" w14:textId="77777777" w:rsidR="00FC6324" w:rsidRDefault="00000000">
            <w:pPr>
              <w:ind w:firstLineChars="0" w:firstLine="0"/>
              <w:rPr>
                <w:lang w:eastAsia="zh-CN"/>
              </w:rPr>
            </w:pPr>
            <w:proofErr w:type="spellStart"/>
            <w:r>
              <w:rPr>
                <w:rFonts w:ascii="黑体" w:eastAsia="黑体" w:hAnsi="黑体"/>
                <w:b/>
                <w:sz w:val="18"/>
              </w:rPr>
              <w:t>说明</w:t>
            </w:r>
            <w:proofErr w:type="spellEnd"/>
          </w:p>
        </w:tc>
      </w:tr>
      <w:tr w:rsidR="00FC6324" w14:paraId="3F163776" w14:textId="77777777" w:rsidTr="00FC6324">
        <w:tc>
          <w:tcPr>
            <w:tcW w:w="2251" w:type="dxa"/>
            <w:vAlign w:val="center"/>
          </w:tcPr>
          <w:p w14:paraId="6DD0AAFF" w14:textId="77777777" w:rsidR="00FC6324" w:rsidRDefault="00000000">
            <w:pPr>
              <w:ind w:firstLineChars="0" w:firstLine="0"/>
              <w:rPr>
                <w:lang w:eastAsia="zh-CN"/>
              </w:rPr>
            </w:pPr>
            <w:r>
              <w:rPr>
                <w:rFonts w:ascii="宋体" w:hAnsi="宋体"/>
                <w:sz w:val="18"/>
              </w:rPr>
              <w:t>/</w:t>
            </w:r>
            <w:proofErr w:type="spellStart"/>
            <w:r>
              <w:rPr>
                <w:rFonts w:ascii="宋体" w:hAnsi="宋体"/>
                <w:sz w:val="18"/>
              </w:rPr>
              <w:t>api</w:t>
            </w:r>
            <w:proofErr w:type="spellEnd"/>
            <w:r>
              <w:rPr>
                <w:rFonts w:ascii="宋体" w:hAnsi="宋体"/>
                <w:sz w:val="18"/>
              </w:rPr>
              <w:t>/auth/login</w:t>
            </w:r>
          </w:p>
        </w:tc>
        <w:tc>
          <w:tcPr>
            <w:tcW w:w="2251" w:type="dxa"/>
            <w:vAlign w:val="center"/>
          </w:tcPr>
          <w:p w14:paraId="793CE069" w14:textId="77777777" w:rsidR="00FC6324" w:rsidRDefault="00000000">
            <w:pPr>
              <w:ind w:firstLineChars="0" w:firstLine="0"/>
              <w:rPr>
                <w:lang w:eastAsia="zh-CN"/>
              </w:rPr>
            </w:pPr>
            <w:r>
              <w:rPr>
                <w:rFonts w:ascii="宋体" w:hAnsi="宋体"/>
                <w:sz w:val="18"/>
              </w:rPr>
              <w:t>POST</w:t>
            </w:r>
          </w:p>
        </w:tc>
        <w:tc>
          <w:tcPr>
            <w:tcW w:w="2251" w:type="dxa"/>
            <w:vAlign w:val="center"/>
          </w:tcPr>
          <w:p w14:paraId="2F7A0C04" w14:textId="77777777" w:rsidR="00FC6324" w:rsidRDefault="00000000">
            <w:pPr>
              <w:ind w:firstLineChars="0" w:firstLine="0"/>
              <w:rPr>
                <w:lang w:eastAsia="zh-CN"/>
              </w:rPr>
            </w:pPr>
            <w:proofErr w:type="spellStart"/>
            <w:r>
              <w:rPr>
                <w:rFonts w:ascii="宋体" w:hAnsi="宋体"/>
                <w:sz w:val="18"/>
              </w:rPr>
              <w:t>用户登录</w:t>
            </w:r>
            <w:proofErr w:type="spellEnd"/>
          </w:p>
        </w:tc>
        <w:tc>
          <w:tcPr>
            <w:tcW w:w="2251" w:type="dxa"/>
            <w:vAlign w:val="center"/>
          </w:tcPr>
          <w:p w14:paraId="782BB045" w14:textId="77777777" w:rsidR="00FC6324" w:rsidRDefault="00000000">
            <w:pPr>
              <w:ind w:firstLineChars="0" w:firstLine="0"/>
              <w:rPr>
                <w:lang w:eastAsia="zh-CN"/>
              </w:rPr>
            </w:pPr>
            <w:r>
              <w:rPr>
                <w:rFonts w:ascii="宋体" w:hAnsi="宋体"/>
                <w:sz w:val="18"/>
                <w:lang w:eastAsia="zh-CN"/>
              </w:rPr>
              <w:t>校验用户名和密码，返回访问令牌</w:t>
            </w:r>
          </w:p>
        </w:tc>
      </w:tr>
      <w:tr w:rsidR="00FC6324" w14:paraId="6AF2567E" w14:textId="77777777" w:rsidTr="00FC6324">
        <w:tc>
          <w:tcPr>
            <w:tcW w:w="2251" w:type="dxa"/>
            <w:vAlign w:val="center"/>
          </w:tcPr>
          <w:p w14:paraId="525A6F06" w14:textId="77777777" w:rsidR="00FC6324" w:rsidRDefault="00000000">
            <w:pPr>
              <w:ind w:firstLineChars="0" w:firstLine="0"/>
              <w:rPr>
                <w:lang w:eastAsia="zh-CN"/>
              </w:rPr>
            </w:pPr>
            <w:r>
              <w:rPr>
                <w:rFonts w:ascii="宋体" w:hAnsi="宋体"/>
                <w:sz w:val="18"/>
              </w:rPr>
              <w:t>/</w:t>
            </w:r>
            <w:proofErr w:type="spellStart"/>
            <w:r>
              <w:rPr>
                <w:rFonts w:ascii="宋体" w:hAnsi="宋体"/>
                <w:sz w:val="18"/>
              </w:rPr>
              <w:t>api</w:t>
            </w:r>
            <w:proofErr w:type="spellEnd"/>
            <w:r>
              <w:rPr>
                <w:rFonts w:ascii="宋体" w:hAnsi="宋体"/>
                <w:sz w:val="18"/>
              </w:rPr>
              <w:t>/auth/me</w:t>
            </w:r>
          </w:p>
        </w:tc>
        <w:tc>
          <w:tcPr>
            <w:tcW w:w="2251" w:type="dxa"/>
            <w:vAlign w:val="center"/>
          </w:tcPr>
          <w:p w14:paraId="72622C1E" w14:textId="77777777" w:rsidR="00FC6324" w:rsidRDefault="00000000">
            <w:pPr>
              <w:ind w:firstLineChars="0" w:firstLine="0"/>
              <w:rPr>
                <w:lang w:eastAsia="zh-CN"/>
              </w:rPr>
            </w:pPr>
            <w:r>
              <w:rPr>
                <w:rFonts w:ascii="宋体" w:hAnsi="宋体"/>
                <w:sz w:val="18"/>
              </w:rPr>
              <w:t>GET</w:t>
            </w:r>
          </w:p>
        </w:tc>
        <w:tc>
          <w:tcPr>
            <w:tcW w:w="2251" w:type="dxa"/>
            <w:vAlign w:val="center"/>
          </w:tcPr>
          <w:p w14:paraId="3B436D2A" w14:textId="77777777" w:rsidR="00FC6324" w:rsidRDefault="00000000">
            <w:pPr>
              <w:ind w:firstLineChars="0" w:firstLine="0"/>
              <w:rPr>
                <w:lang w:eastAsia="zh-CN"/>
              </w:rPr>
            </w:pPr>
            <w:proofErr w:type="spellStart"/>
            <w:r>
              <w:rPr>
                <w:rFonts w:ascii="宋体" w:hAnsi="宋体"/>
                <w:sz w:val="18"/>
              </w:rPr>
              <w:t>当前用户信息</w:t>
            </w:r>
            <w:proofErr w:type="spellEnd"/>
          </w:p>
        </w:tc>
        <w:tc>
          <w:tcPr>
            <w:tcW w:w="2251" w:type="dxa"/>
            <w:vAlign w:val="center"/>
          </w:tcPr>
          <w:p w14:paraId="24BFBE40" w14:textId="77777777" w:rsidR="00FC6324" w:rsidRDefault="00000000">
            <w:pPr>
              <w:ind w:firstLineChars="0" w:firstLine="0"/>
              <w:rPr>
                <w:lang w:eastAsia="zh-CN"/>
              </w:rPr>
            </w:pPr>
            <w:r>
              <w:rPr>
                <w:rFonts w:ascii="宋体" w:hAnsi="宋体"/>
                <w:sz w:val="18"/>
                <w:lang w:eastAsia="zh-CN"/>
              </w:rPr>
              <w:t>根据令牌返回用户基础信息</w:t>
            </w:r>
          </w:p>
        </w:tc>
      </w:tr>
      <w:tr w:rsidR="00FC6324" w14:paraId="23BA233E" w14:textId="77777777" w:rsidTr="00FC6324">
        <w:tc>
          <w:tcPr>
            <w:tcW w:w="2251" w:type="dxa"/>
            <w:vAlign w:val="center"/>
          </w:tcPr>
          <w:p w14:paraId="6DED1748" w14:textId="77777777" w:rsidR="00FC6324" w:rsidRDefault="00000000">
            <w:pPr>
              <w:ind w:firstLineChars="0" w:firstLine="0"/>
              <w:rPr>
                <w:lang w:eastAsia="zh-CN"/>
              </w:rPr>
            </w:pPr>
            <w:r>
              <w:rPr>
                <w:rFonts w:ascii="宋体" w:hAnsi="宋体"/>
                <w:sz w:val="18"/>
              </w:rPr>
              <w:t>/</w:t>
            </w:r>
            <w:proofErr w:type="spellStart"/>
            <w:r>
              <w:rPr>
                <w:rFonts w:ascii="宋体" w:hAnsi="宋体"/>
                <w:sz w:val="18"/>
              </w:rPr>
              <w:t>api</w:t>
            </w:r>
            <w:proofErr w:type="spellEnd"/>
            <w:r>
              <w:rPr>
                <w:rFonts w:ascii="宋体" w:hAnsi="宋体"/>
                <w:sz w:val="18"/>
              </w:rPr>
              <w:t>/auth/logout</w:t>
            </w:r>
          </w:p>
        </w:tc>
        <w:tc>
          <w:tcPr>
            <w:tcW w:w="2251" w:type="dxa"/>
            <w:vAlign w:val="center"/>
          </w:tcPr>
          <w:p w14:paraId="3BA31A92" w14:textId="77777777" w:rsidR="00FC6324" w:rsidRDefault="00000000">
            <w:pPr>
              <w:ind w:firstLineChars="0" w:firstLine="0"/>
              <w:rPr>
                <w:lang w:eastAsia="zh-CN"/>
              </w:rPr>
            </w:pPr>
            <w:r>
              <w:rPr>
                <w:rFonts w:ascii="宋体" w:hAnsi="宋体"/>
                <w:sz w:val="18"/>
              </w:rPr>
              <w:t>POST</w:t>
            </w:r>
          </w:p>
        </w:tc>
        <w:tc>
          <w:tcPr>
            <w:tcW w:w="2251" w:type="dxa"/>
            <w:vAlign w:val="center"/>
          </w:tcPr>
          <w:p w14:paraId="7B3F1ECA" w14:textId="77777777" w:rsidR="00FC6324" w:rsidRDefault="00000000">
            <w:pPr>
              <w:ind w:firstLineChars="0" w:firstLine="0"/>
              <w:rPr>
                <w:lang w:eastAsia="zh-CN"/>
              </w:rPr>
            </w:pPr>
            <w:proofErr w:type="spellStart"/>
            <w:r>
              <w:rPr>
                <w:rFonts w:ascii="宋体" w:hAnsi="宋体"/>
                <w:sz w:val="18"/>
              </w:rPr>
              <w:t>用户登出</w:t>
            </w:r>
            <w:proofErr w:type="spellEnd"/>
          </w:p>
        </w:tc>
        <w:tc>
          <w:tcPr>
            <w:tcW w:w="2251" w:type="dxa"/>
            <w:vAlign w:val="center"/>
          </w:tcPr>
          <w:p w14:paraId="3F8D1DB9" w14:textId="77777777" w:rsidR="00FC6324" w:rsidRDefault="00000000">
            <w:pPr>
              <w:ind w:firstLineChars="0" w:firstLine="0"/>
              <w:rPr>
                <w:lang w:eastAsia="zh-CN"/>
              </w:rPr>
            </w:pPr>
            <w:r>
              <w:rPr>
                <w:rFonts w:ascii="宋体" w:hAnsi="宋体"/>
                <w:sz w:val="18"/>
                <w:lang w:eastAsia="zh-CN"/>
              </w:rPr>
              <w:t>清理前端登录状态，后端记录登出行为</w:t>
            </w:r>
          </w:p>
        </w:tc>
      </w:tr>
      <w:tr w:rsidR="00FC6324" w14:paraId="5FC1D321" w14:textId="77777777" w:rsidTr="00FC6324">
        <w:tc>
          <w:tcPr>
            <w:tcW w:w="2251" w:type="dxa"/>
            <w:vAlign w:val="center"/>
          </w:tcPr>
          <w:p w14:paraId="36E6BD9E" w14:textId="77777777" w:rsidR="00FC6324" w:rsidRDefault="00000000">
            <w:pPr>
              <w:ind w:firstLineChars="0" w:firstLine="0"/>
              <w:rPr>
                <w:lang w:eastAsia="zh-CN"/>
              </w:rPr>
            </w:pPr>
            <w:r>
              <w:rPr>
                <w:rFonts w:ascii="宋体" w:hAnsi="宋体"/>
                <w:sz w:val="18"/>
              </w:rPr>
              <w:t>/</w:t>
            </w:r>
            <w:proofErr w:type="spellStart"/>
            <w:r>
              <w:rPr>
                <w:rFonts w:ascii="宋体" w:hAnsi="宋体"/>
                <w:sz w:val="18"/>
              </w:rPr>
              <w:t>api</w:t>
            </w:r>
            <w:proofErr w:type="spellEnd"/>
            <w:r>
              <w:rPr>
                <w:rFonts w:ascii="宋体" w:hAnsi="宋体"/>
                <w:sz w:val="18"/>
              </w:rPr>
              <w:t>/auth/change</w:t>
            </w:r>
          </w:p>
        </w:tc>
        <w:tc>
          <w:tcPr>
            <w:tcW w:w="2251" w:type="dxa"/>
            <w:vAlign w:val="center"/>
          </w:tcPr>
          <w:p w14:paraId="4D0523CD" w14:textId="77777777" w:rsidR="00FC6324" w:rsidRDefault="00000000">
            <w:pPr>
              <w:ind w:firstLineChars="0" w:firstLine="0"/>
              <w:rPr>
                <w:lang w:eastAsia="zh-CN"/>
              </w:rPr>
            </w:pPr>
            <w:r>
              <w:rPr>
                <w:rFonts w:ascii="宋体" w:hAnsi="宋体"/>
                <w:sz w:val="18"/>
              </w:rPr>
              <w:t>POST</w:t>
            </w:r>
          </w:p>
        </w:tc>
        <w:tc>
          <w:tcPr>
            <w:tcW w:w="2251" w:type="dxa"/>
            <w:vAlign w:val="center"/>
          </w:tcPr>
          <w:p w14:paraId="593B3B4D" w14:textId="77777777" w:rsidR="00FC6324" w:rsidRDefault="00000000">
            <w:pPr>
              <w:ind w:firstLineChars="0" w:firstLine="0"/>
              <w:rPr>
                <w:lang w:eastAsia="zh-CN"/>
              </w:rPr>
            </w:pPr>
            <w:r>
              <w:rPr>
                <w:rFonts w:ascii="宋体" w:hAnsi="宋体"/>
                <w:sz w:val="18"/>
              </w:rPr>
              <w:t>password</w:t>
            </w:r>
          </w:p>
        </w:tc>
        <w:tc>
          <w:tcPr>
            <w:tcW w:w="2251" w:type="dxa"/>
            <w:vAlign w:val="center"/>
          </w:tcPr>
          <w:p w14:paraId="505ECBEB" w14:textId="77777777" w:rsidR="00FC6324" w:rsidRDefault="00000000">
            <w:pPr>
              <w:ind w:firstLineChars="0" w:firstLine="0"/>
              <w:rPr>
                <w:lang w:eastAsia="zh-CN"/>
              </w:rPr>
            </w:pPr>
            <w:proofErr w:type="spellStart"/>
            <w:r>
              <w:rPr>
                <w:rFonts w:ascii="宋体" w:hAnsi="宋体"/>
                <w:sz w:val="18"/>
              </w:rPr>
              <w:t>修改密码</w:t>
            </w:r>
            <w:proofErr w:type="spellEnd"/>
          </w:p>
        </w:tc>
      </w:tr>
      <w:tr w:rsidR="00FC6324" w14:paraId="1AF9905A" w14:textId="77777777" w:rsidTr="00FC6324">
        <w:tc>
          <w:tcPr>
            <w:tcW w:w="2251" w:type="dxa"/>
            <w:vAlign w:val="center"/>
          </w:tcPr>
          <w:p w14:paraId="29CD943F" w14:textId="77777777" w:rsidR="00FC6324" w:rsidRDefault="00000000">
            <w:pPr>
              <w:ind w:firstLineChars="0" w:firstLine="0"/>
              <w:rPr>
                <w:lang w:eastAsia="zh-CN"/>
              </w:rPr>
            </w:pPr>
            <w:r>
              <w:rPr>
                <w:rFonts w:ascii="宋体" w:hAnsi="宋体"/>
                <w:sz w:val="18"/>
              </w:rPr>
              <w:t>/</w:t>
            </w:r>
            <w:proofErr w:type="spellStart"/>
            <w:r>
              <w:rPr>
                <w:rFonts w:ascii="宋体" w:hAnsi="宋体"/>
                <w:sz w:val="18"/>
              </w:rPr>
              <w:t>api</w:t>
            </w:r>
            <w:proofErr w:type="spellEnd"/>
            <w:r>
              <w:rPr>
                <w:rFonts w:ascii="宋体" w:hAnsi="宋体"/>
                <w:sz w:val="18"/>
              </w:rPr>
              <w:t>/devices/register</w:t>
            </w:r>
          </w:p>
        </w:tc>
        <w:tc>
          <w:tcPr>
            <w:tcW w:w="2251" w:type="dxa"/>
            <w:vAlign w:val="center"/>
          </w:tcPr>
          <w:p w14:paraId="4EBD0702" w14:textId="77777777" w:rsidR="00FC6324" w:rsidRDefault="00000000">
            <w:pPr>
              <w:ind w:firstLineChars="0" w:firstLine="0"/>
              <w:rPr>
                <w:lang w:eastAsia="zh-CN"/>
              </w:rPr>
            </w:pPr>
            <w:r>
              <w:rPr>
                <w:rFonts w:ascii="宋体" w:hAnsi="宋体"/>
                <w:sz w:val="18"/>
              </w:rPr>
              <w:t>POST</w:t>
            </w:r>
          </w:p>
        </w:tc>
        <w:tc>
          <w:tcPr>
            <w:tcW w:w="2251" w:type="dxa"/>
            <w:vAlign w:val="center"/>
          </w:tcPr>
          <w:p w14:paraId="44C2B490" w14:textId="77777777" w:rsidR="00FC6324" w:rsidRDefault="00000000">
            <w:pPr>
              <w:ind w:firstLineChars="0" w:firstLine="0"/>
              <w:rPr>
                <w:lang w:eastAsia="zh-CN"/>
              </w:rPr>
            </w:pPr>
            <w:proofErr w:type="spellStart"/>
            <w:r>
              <w:rPr>
                <w:rFonts w:ascii="宋体" w:hAnsi="宋体"/>
                <w:sz w:val="18"/>
              </w:rPr>
              <w:t>设备注册</w:t>
            </w:r>
            <w:proofErr w:type="spellEnd"/>
          </w:p>
        </w:tc>
        <w:tc>
          <w:tcPr>
            <w:tcW w:w="2251" w:type="dxa"/>
            <w:vAlign w:val="center"/>
          </w:tcPr>
          <w:p w14:paraId="7C95D42C" w14:textId="77777777" w:rsidR="00FC6324" w:rsidRDefault="00000000">
            <w:pPr>
              <w:ind w:firstLineChars="0" w:firstLine="0"/>
              <w:rPr>
                <w:lang w:eastAsia="zh-CN"/>
              </w:rPr>
            </w:pPr>
            <w:proofErr w:type="spellStart"/>
            <w:r>
              <w:rPr>
                <w:rFonts w:ascii="宋体" w:hAnsi="宋体"/>
                <w:sz w:val="18"/>
              </w:rPr>
              <w:t>采集端启动后注册设备并获取</w:t>
            </w:r>
            <w:proofErr w:type="spellEnd"/>
            <w:r>
              <w:rPr>
                <w:rFonts w:ascii="宋体" w:hAnsi="宋体"/>
                <w:sz w:val="18"/>
              </w:rPr>
              <w:t xml:space="preserve"> </w:t>
            </w:r>
            <w:proofErr w:type="spellStart"/>
            <w:r>
              <w:rPr>
                <w:rFonts w:ascii="宋体" w:hAnsi="宋体"/>
                <w:sz w:val="18"/>
              </w:rPr>
              <w:t>device_id</w:t>
            </w:r>
            <w:proofErr w:type="spellEnd"/>
          </w:p>
        </w:tc>
      </w:tr>
      <w:tr w:rsidR="00FC6324" w14:paraId="55485998" w14:textId="77777777" w:rsidTr="00FC6324">
        <w:tc>
          <w:tcPr>
            <w:tcW w:w="2251" w:type="dxa"/>
            <w:vAlign w:val="center"/>
          </w:tcPr>
          <w:p w14:paraId="7323839D" w14:textId="77777777" w:rsidR="00FC6324" w:rsidRDefault="00000000">
            <w:pPr>
              <w:ind w:firstLineChars="0" w:firstLine="0"/>
              <w:rPr>
                <w:lang w:eastAsia="zh-CN"/>
              </w:rPr>
            </w:pPr>
            <w:r>
              <w:rPr>
                <w:rFonts w:ascii="宋体" w:hAnsi="宋体"/>
                <w:sz w:val="18"/>
              </w:rPr>
              <w:t>/</w:t>
            </w:r>
            <w:proofErr w:type="spellStart"/>
            <w:proofErr w:type="gramStart"/>
            <w:r>
              <w:rPr>
                <w:rFonts w:ascii="宋体" w:hAnsi="宋体"/>
                <w:sz w:val="18"/>
              </w:rPr>
              <w:t>api</w:t>
            </w:r>
            <w:proofErr w:type="spellEnd"/>
            <w:proofErr w:type="gramEnd"/>
            <w:r>
              <w:rPr>
                <w:rFonts w:ascii="宋体" w:hAnsi="宋体"/>
                <w:sz w:val="18"/>
              </w:rPr>
              <w:t>/devices/{</w:t>
            </w:r>
            <w:proofErr w:type="spellStart"/>
            <w:r>
              <w:rPr>
                <w:rFonts w:ascii="宋体" w:hAnsi="宋体"/>
                <w:sz w:val="18"/>
              </w:rPr>
              <w:t>device_id</w:t>
            </w:r>
            <w:proofErr w:type="spellEnd"/>
            <w:r>
              <w:rPr>
                <w:rFonts w:ascii="宋体" w:hAnsi="宋体"/>
                <w:sz w:val="18"/>
              </w:rPr>
              <w:t>}/heartbeat</w:t>
            </w:r>
          </w:p>
        </w:tc>
        <w:tc>
          <w:tcPr>
            <w:tcW w:w="2251" w:type="dxa"/>
            <w:vAlign w:val="center"/>
          </w:tcPr>
          <w:p w14:paraId="347D23B5" w14:textId="77777777" w:rsidR="00FC6324" w:rsidRDefault="00000000">
            <w:pPr>
              <w:ind w:firstLineChars="0" w:firstLine="0"/>
              <w:rPr>
                <w:lang w:eastAsia="zh-CN"/>
              </w:rPr>
            </w:pPr>
            <w:r>
              <w:rPr>
                <w:rFonts w:ascii="宋体" w:hAnsi="宋体"/>
                <w:sz w:val="18"/>
              </w:rPr>
              <w:t>POST</w:t>
            </w:r>
          </w:p>
        </w:tc>
        <w:tc>
          <w:tcPr>
            <w:tcW w:w="2251" w:type="dxa"/>
            <w:vAlign w:val="center"/>
          </w:tcPr>
          <w:p w14:paraId="3FCFB264" w14:textId="77777777" w:rsidR="00FC6324" w:rsidRDefault="00000000">
            <w:pPr>
              <w:ind w:firstLineChars="0" w:firstLine="0"/>
              <w:rPr>
                <w:lang w:eastAsia="zh-CN"/>
              </w:rPr>
            </w:pPr>
            <w:proofErr w:type="spellStart"/>
            <w:r>
              <w:rPr>
                <w:rFonts w:ascii="宋体" w:hAnsi="宋体"/>
                <w:sz w:val="18"/>
              </w:rPr>
              <w:t>设备心跳</w:t>
            </w:r>
            <w:proofErr w:type="spellEnd"/>
          </w:p>
        </w:tc>
        <w:tc>
          <w:tcPr>
            <w:tcW w:w="2251" w:type="dxa"/>
            <w:vAlign w:val="center"/>
          </w:tcPr>
          <w:p w14:paraId="1DFB85CA" w14:textId="77777777" w:rsidR="00FC6324" w:rsidRDefault="00000000">
            <w:pPr>
              <w:ind w:firstLineChars="0" w:firstLine="0"/>
              <w:rPr>
                <w:lang w:eastAsia="zh-CN"/>
              </w:rPr>
            </w:pPr>
            <w:r>
              <w:rPr>
                <w:rFonts w:ascii="宋体" w:hAnsi="宋体"/>
                <w:sz w:val="18"/>
                <w:lang w:eastAsia="zh-CN"/>
              </w:rPr>
              <w:t>更新设备最后心跳时间和网络基础指标</w:t>
            </w:r>
          </w:p>
        </w:tc>
      </w:tr>
      <w:tr w:rsidR="00FC6324" w14:paraId="5AF0C807" w14:textId="77777777" w:rsidTr="00FC6324">
        <w:tc>
          <w:tcPr>
            <w:tcW w:w="2251" w:type="dxa"/>
            <w:vAlign w:val="center"/>
          </w:tcPr>
          <w:p w14:paraId="53A1F36F" w14:textId="77777777" w:rsidR="00FC6324" w:rsidRDefault="00000000">
            <w:pPr>
              <w:ind w:firstLineChars="0" w:firstLine="0"/>
              <w:rPr>
                <w:lang w:eastAsia="zh-CN"/>
              </w:rPr>
            </w:pPr>
            <w:r>
              <w:rPr>
                <w:rFonts w:ascii="宋体" w:hAnsi="宋体"/>
                <w:sz w:val="18"/>
              </w:rPr>
              <w:t>/</w:t>
            </w:r>
            <w:proofErr w:type="spellStart"/>
            <w:proofErr w:type="gramStart"/>
            <w:r>
              <w:rPr>
                <w:rFonts w:ascii="宋体" w:hAnsi="宋体"/>
                <w:sz w:val="18"/>
              </w:rPr>
              <w:t>api</w:t>
            </w:r>
            <w:proofErr w:type="spellEnd"/>
            <w:proofErr w:type="gramEnd"/>
            <w:r>
              <w:rPr>
                <w:rFonts w:ascii="宋体" w:hAnsi="宋体"/>
                <w:sz w:val="18"/>
              </w:rPr>
              <w:t>/devices/{</w:t>
            </w:r>
            <w:proofErr w:type="spellStart"/>
            <w:r>
              <w:rPr>
                <w:rFonts w:ascii="宋体" w:hAnsi="宋体"/>
                <w:sz w:val="18"/>
              </w:rPr>
              <w:t>device_id</w:t>
            </w:r>
            <w:proofErr w:type="spellEnd"/>
            <w:r>
              <w:rPr>
                <w:rFonts w:ascii="宋体" w:hAnsi="宋体"/>
                <w:sz w:val="18"/>
              </w:rPr>
              <w:t>}/stream</w:t>
            </w:r>
          </w:p>
        </w:tc>
        <w:tc>
          <w:tcPr>
            <w:tcW w:w="2251" w:type="dxa"/>
            <w:vAlign w:val="center"/>
          </w:tcPr>
          <w:p w14:paraId="0704D3A7" w14:textId="77777777" w:rsidR="00FC6324" w:rsidRDefault="00000000">
            <w:pPr>
              <w:ind w:firstLineChars="0" w:firstLine="0"/>
              <w:rPr>
                <w:lang w:eastAsia="zh-CN"/>
              </w:rPr>
            </w:pPr>
            <w:r>
              <w:rPr>
                <w:rFonts w:ascii="宋体" w:hAnsi="宋体"/>
                <w:sz w:val="18"/>
              </w:rPr>
              <w:t>POST</w:t>
            </w:r>
          </w:p>
        </w:tc>
        <w:tc>
          <w:tcPr>
            <w:tcW w:w="2251" w:type="dxa"/>
            <w:vAlign w:val="center"/>
          </w:tcPr>
          <w:p w14:paraId="5F38577A" w14:textId="77777777" w:rsidR="00FC6324" w:rsidRDefault="00000000">
            <w:pPr>
              <w:ind w:firstLineChars="0" w:firstLine="0"/>
              <w:rPr>
                <w:lang w:eastAsia="zh-CN"/>
              </w:rPr>
            </w:pPr>
            <w:r>
              <w:rPr>
                <w:rFonts w:ascii="宋体" w:hAnsi="宋体"/>
                <w:sz w:val="18"/>
              </w:rPr>
              <w:t>status</w:t>
            </w:r>
          </w:p>
        </w:tc>
        <w:tc>
          <w:tcPr>
            <w:tcW w:w="2251" w:type="dxa"/>
            <w:vAlign w:val="center"/>
          </w:tcPr>
          <w:p w14:paraId="0F80CACD" w14:textId="77777777" w:rsidR="00FC6324" w:rsidRDefault="00000000">
            <w:pPr>
              <w:ind w:firstLineChars="0" w:firstLine="0"/>
              <w:rPr>
                <w:lang w:eastAsia="zh-CN"/>
              </w:rPr>
            </w:pPr>
            <w:proofErr w:type="spellStart"/>
            <w:r>
              <w:rPr>
                <w:rFonts w:ascii="宋体" w:hAnsi="宋体"/>
                <w:sz w:val="18"/>
              </w:rPr>
              <w:t>视频状态上报</w:t>
            </w:r>
            <w:proofErr w:type="spellEnd"/>
          </w:p>
        </w:tc>
      </w:tr>
      <w:tr w:rsidR="00FC6324" w14:paraId="3C246D5C" w14:textId="77777777" w:rsidTr="00FC6324">
        <w:tc>
          <w:tcPr>
            <w:tcW w:w="2251" w:type="dxa"/>
            <w:vAlign w:val="center"/>
          </w:tcPr>
          <w:p w14:paraId="62369F2A" w14:textId="77777777" w:rsidR="00FC6324" w:rsidRDefault="00000000">
            <w:pPr>
              <w:ind w:firstLineChars="0" w:firstLine="0"/>
              <w:rPr>
                <w:lang w:eastAsia="zh-CN"/>
              </w:rPr>
            </w:pPr>
            <w:r>
              <w:rPr>
                <w:rFonts w:ascii="宋体" w:hAnsi="宋体"/>
                <w:sz w:val="18"/>
              </w:rPr>
              <w:t>/</w:t>
            </w:r>
            <w:proofErr w:type="spellStart"/>
            <w:r>
              <w:rPr>
                <w:rFonts w:ascii="宋体" w:hAnsi="宋体"/>
                <w:sz w:val="18"/>
              </w:rPr>
              <w:t>api</w:t>
            </w:r>
            <w:proofErr w:type="spellEnd"/>
            <w:r>
              <w:rPr>
                <w:rFonts w:ascii="宋体" w:hAnsi="宋体"/>
                <w:sz w:val="18"/>
              </w:rPr>
              <w:t>/devices</w:t>
            </w:r>
          </w:p>
        </w:tc>
        <w:tc>
          <w:tcPr>
            <w:tcW w:w="2251" w:type="dxa"/>
            <w:vAlign w:val="center"/>
          </w:tcPr>
          <w:p w14:paraId="6484FA4D" w14:textId="77777777" w:rsidR="00FC6324" w:rsidRDefault="00000000">
            <w:pPr>
              <w:ind w:firstLineChars="0" w:firstLine="0"/>
              <w:rPr>
                <w:lang w:eastAsia="zh-CN"/>
              </w:rPr>
            </w:pPr>
            <w:r>
              <w:rPr>
                <w:rFonts w:ascii="宋体" w:hAnsi="宋体"/>
                <w:sz w:val="18"/>
              </w:rPr>
              <w:t>GET</w:t>
            </w:r>
          </w:p>
        </w:tc>
        <w:tc>
          <w:tcPr>
            <w:tcW w:w="2251" w:type="dxa"/>
            <w:vAlign w:val="center"/>
          </w:tcPr>
          <w:p w14:paraId="5C835954" w14:textId="77777777" w:rsidR="00FC6324" w:rsidRDefault="00000000">
            <w:pPr>
              <w:ind w:firstLineChars="0" w:firstLine="0"/>
              <w:rPr>
                <w:lang w:eastAsia="zh-CN"/>
              </w:rPr>
            </w:pPr>
            <w:proofErr w:type="spellStart"/>
            <w:r>
              <w:rPr>
                <w:rFonts w:ascii="宋体" w:hAnsi="宋体"/>
                <w:sz w:val="18"/>
              </w:rPr>
              <w:t>设备列表</w:t>
            </w:r>
            <w:proofErr w:type="spellEnd"/>
          </w:p>
        </w:tc>
        <w:tc>
          <w:tcPr>
            <w:tcW w:w="2251" w:type="dxa"/>
            <w:vAlign w:val="center"/>
          </w:tcPr>
          <w:p w14:paraId="3606C0EF" w14:textId="77777777" w:rsidR="00FC6324" w:rsidRDefault="00000000">
            <w:pPr>
              <w:ind w:firstLineChars="0" w:firstLine="0"/>
              <w:rPr>
                <w:lang w:eastAsia="zh-CN"/>
              </w:rPr>
            </w:pPr>
            <w:proofErr w:type="gramStart"/>
            <w:r>
              <w:rPr>
                <w:rFonts w:ascii="宋体" w:hAnsi="宋体"/>
                <w:sz w:val="18"/>
                <w:lang w:eastAsia="zh-CN"/>
              </w:rPr>
              <w:t>按状态</w:t>
            </w:r>
            <w:proofErr w:type="gramEnd"/>
            <w:r>
              <w:rPr>
                <w:rFonts w:ascii="宋体" w:hAnsi="宋体"/>
                <w:sz w:val="18"/>
                <w:lang w:eastAsia="zh-CN"/>
              </w:rPr>
              <w:t>或设备类型查询设备</w:t>
            </w:r>
          </w:p>
        </w:tc>
      </w:tr>
      <w:tr w:rsidR="00FC6324" w14:paraId="2154F506" w14:textId="77777777" w:rsidTr="00FC6324">
        <w:tc>
          <w:tcPr>
            <w:tcW w:w="2251" w:type="dxa"/>
            <w:vAlign w:val="center"/>
          </w:tcPr>
          <w:p w14:paraId="5C8448C6" w14:textId="77777777" w:rsidR="00FC6324" w:rsidRDefault="00000000">
            <w:pPr>
              <w:ind w:firstLineChars="0" w:firstLine="0"/>
              <w:rPr>
                <w:lang w:eastAsia="zh-CN"/>
              </w:rPr>
            </w:pPr>
            <w:r>
              <w:rPr>
                <w:rFonts w:ascii="宋体" w:hAnsi="宋体"/>
                <w:sz w:val="18"/>
              </w:rPr>
              <w:t>/</w:t>
            </w:r>
            <w:proofErr w:type="spellStart"/>
            <w:proofErr w:type="gramStart"/>
            <w:r>
              <w:rPr>
                <w:rFonts w:ascii="宋体" w:hAnsi="宋体"/>
                <w:sz w:val="18"/>
              </w:rPr>
              <w:t>api</w:t>
            </w:r>
            <w:proofErr w:type="spellEnd"/>
            <w:proofErr w:type="gramEnd"/>
            <w:r>
              <w:rPr>
                <w:rFonts w:ascii="宋体" w:hAnsi="宋体"/>
                <w:sz w:val="18"/>
              </w:rPr>
              <w:t>/devices/{</w:t>
            </w:r>
            <w:proofErr w:type="spellStart"/>
            <w:r>
              <w:rPr>
                <w:rFonts w:ascii="宋体" w:hAnsi="宋体"/>
                <w:sz w:val="18"/>
              </w:rPr>
              <w:t>device_id</w:t>
            </w:r>
            <w:proofErr w:type="spellEnd"/>
            <w:r>
              <w:rPr>
                <w:rFonts w:ascii="宋体" w:hAnsi="宋体"/>
                <w:sz w:val="18"/>
              </w:rPr>
              <w:t>}</w:t>
            </w:r>
          </w:p>
        </w:tc>
        <w:tc>
          <w:tcPr>
            <w:tcW w:w="2251" w:type="dxa"/>
            <w:vAlign w:val="center"/>
          </w:tcPr>
          <w:p w14:paraId="59E8B26A" w14:textId="77777777" w:rsidR="00FC6324" w:rsidRDefault="00000000">
            <w:pPr>
              <w:ind w:firstLineChars="0" w:firstLine="0"/>
              <w:rPr>
                <w:lang w:eastAsia="zh-CN"/>
              </w:rPr>
            </w:pPr>
            <w:r>
              <w:rPr>
                <w:rFonts w:ascii="宋体" w:hAnsi="宋体"/>
                <w:sz w:val="18"/>
              </w:rPr>
              <w:t>GET</w:t>
            </w:r>
          </w:p>
        </w:tc>
        <w:tc>
          <w:tcPr>
            <w:tcW w:w="2251" w:type="dxa"/>
            <w:vAlign w:val="center"/>
          </w:tcPr>
          <w:p w14:paraId="4F116838" w14:textId="77777777" w:rsidR="00FC6324" w:rsidRDefault="00000000">
            <w:pPr>
              <w:ind w:firstLineChars="0" w:firstLine="0"/>
              <w:rPr>
                <w:lang w:eastAsia="zh-CN"/>
              </w:rPr>
            </w:pPr>
            <w:proofErr w:type="spellStart"/>
            <w:r>
              <w:rPr>
                <w:rFonts w:ascii="宋体" w:hAnsi="宋体"/>
                <w:sz w:val="18"/>
              </w:rPr>
              <w:t>设备详情</w:t>
            </w:r>
            <w:proofErr w:type="spellEnd"/>
          </w:p>
        </w:tc>
        <w:tc>
          <w:tcPr>
            <w:tcW w:w="2251" w:type="dxa"/>
            <w:vAlign w:val="center"/>
          </w:tcPr>
          <w:p w14:paraId="69D812C5" w14:textId="77777777" w:rsidR="00FC6324" w:rsidRDefault="00000000">
            <w:pPr>
              <w:ind w:firstLineChars="0" w:firstLine="0"/>
              <w:rPr>
                <w:lang w:eastAsia="zh-CN"/>
              </w:rPr>
            </w:pPr>
            <w:proofErr w:type="spellStart"/>
            <w:r>
              <w:rPr>
                <w:rFonts w:ascii="宋体" w:hAnsi="宋体"/>
                <w:sz w:val="18"/>
              </w:rPr>
              <w:t>查询单个设备信息</w:t>
            </w:r>
            <w:proofErr w:type="spellEnd"/>
          </w:p>
        </w:tc>
      </w:tr>
      <w:tr w:rsidR="00FC6324" w14:paraId="76FAECC8" w14:textId="77777777" w:rsidTr="00FC6324">
        <w:tc>
          <w:tcPr>
            <w:tcW w:w="2251" w:type="dxa"/>
            <w:vAlign w:val="center"/>
          </w:tcPr>
          <w:p w14:paraId="53489868" w14:textId="77777777" w:rsidR="00FC6324" w:rsidRDefault="00000000">
            <w:pPr>
              <w:ind w:firstLineChars="0" w:firstLine="0"/>
              <w:rPr>
                <w:lang w:eastAsia="zh-CN"/>
              </w:rPr>
            </w:pPr>
            <w:r>
              <w:rPr>
                <w:rFonts w:ascii="宋体" w:hAnsi="宋体"/>
                <w:sz w:val="18"/>
              </w:rPr>
              <w:t>/</w:t>
            </w:r>
            <w:proofErr w:type="spellStart"/>
            <w:proofErr w:type="gramStart"/>
            <w:r>
              <w:rPr>
                <w:rFonts w:ascii="宋体" w:hAnsi="宋体"/>
                <w:sz w:val="18"/>
              </w:rPr>
              <w:t>api</w:t>
            </w:r>
            <w:proofErr w:type="spellEnd"/>
            <w:proofErr w:type="gramEnd"/>
            <w:r>
              <w:rPr>
                <w:rFonts w:ascii="宋体" w:hAnsi="宋体"/>
                <w:sz w:val="18"/>
              </w:rPr>
              <w:t>/devices/{</w:t>
            </w:r>
            <w:proofErr w:type="spellStart"/>
            <w:r>
              <w:rPr>
                <w:rFonts w:ascii="宋体" w:hAnsi="宋体"/>
                <w:sz w:val="18"/>
              </w:rPr>
              <w:t>device_id</w:t>
            </w:r>
            <w:proofErr w:type="spellEnd"/>
            <w:r>
              <w:rPr>
                <w:rFonts w:ascii="宋体" w:hAnsi="宋体"/>
                <w:sz w:val="18"/>
              </w:rPr>
              <w:t>}/offline</w:t>
            </w:r>
          </w:p>
        </w:tc>
        <w:tc>
          <w:tcPr>
            <w:tcW w:w="2251" w:type="dxa"/>
            <w:vAlign w:val="center"/>
          </w:tcPr>
          <w:p w14:paraId="230BB496" w14:textId="77777777" w:rsidR="00FC6324" w:rsidRDefault="00000000">
            <w:pPr>
              <w:ind w:firstLineChars="0" w:firstLine="0"/>
              <w:rPr>
                <w:lang w:eastAsia="zh-CN"/>
              </w:rPr>
            </w:pPr>
            <w:r>
              <w:rPr>
                <w:rFonts w:ascii="宋体" w:hAnsi="宋体"/>
                <w:sz w:val="18"/>
              </w:rPr>
              <w:t>POST</w:t>
            </w:r>
          </w:p>
        </w:tc>
        <w:tc>
          <w:tcPr>
            <w:tcW w:w="2251" w:type="dxa"/>
            <w:vAlign w:val="center"/>
          </w:tcPr>
          <w:p w14:paraId="131B9A10" w14:textId="77777777" w:rsidR="00FC6324" w:rsidRDefault="00000000">
            <w:pPr>
              <w:ind w:firstLineChars="0" w:firstLine="0"/>
              <w:rPr>
                <w:lang w:eastAsia="zh-CN"/>
              </w:rPr>
            </w:pPr>
            <w:proofErr w:type="spellStart"/>
            <w:r>
              <w:rPr>
                <w:rFonts w:ascii="宋体" w:hAnsi="宋体"/>
                <w:sz w:val="18"/>
              </w:rPr>
              <w:t>设备下线</w:t>
            </w:r>
            <w:proofErr w:type="spellEnd"/>
          </w:p>
        </w:tc>
        <w:tc>
          <w:tcPr>
            <w:tcW w:w="2251" w:type="dxa"/>
            <w:vAlign w:val="center"/>
          </w:tcPr>
          <w:p w14:paraId="24F21ACD" w14:textId="77777777" w:rsidR="00FC6324" w:rsidRDefault="00000000">
            <w:pPr>
              <w:ind w:firstLineChars="0" w:firstLine="0"/>
              <w:rPr>
                <w:lang w:eastAsia="zh-CN"/>
              </w:rPr>
            </w:pPr>
            <w:r>
              <w:rPr>
                <w:rFonts w:ascii="宋体" w:hAnsi="宋体"/>
                <w:sz w:val="18"/>
                <w:lang w:eastAsia="zh-CN"/>
              </w:rPr>
              <w:t>采集端退出时将设备标记为离线</w:t>
            </w:r>
          </w:p>
        </w:tc>
      </w:tr>
      <w:tr w:rsidR="00FC6324" w14:paraId="4BDBA272" w14:textId="77777777" w:rsidTr="00FC6324">
        <w:tc>
          <w:tcPr>
            <w:tcW w:w="2251" w:type="dxa"/>
            <w:vAlign w:val="center"/>
          </w:tcPr>
          <w:p w14:paraId="135AAB59" w14:textId="77777777" w:rsidR="00FC6324" w:rsidRDefault="00000000">
            <w:pPr>
              <w:ind w:firstLineChars="0" w:firstLine="0"/>
              <w:rPr>
                <w:lang w:eastAsia="zh-CN"/>
              </w:rPr>
            </w:pPr>
            <w:r>
              <w:rPr>
                <w:rFonts w:ascii="宋体" w:hAnsi="宋体"/>
                <w:sz w:val="18"/>
              </w:rPr>
              <w:t>/</w:t>
            </w:r>
            <w:proofErr w:type="spellStart"/>
            <w:proofErr w:type="gramStart"/>
            <w:r>
              <w:rPr>
                <w:rFonts w:ascii="宋体" w:hAnsi="宋体"/>
                <w:sz w:val="18"/>
              </w:rPr>
              <w:t>api</w:t>
            </w:r>
            <w:proofErr w:type="spellEnd"/>
            <w:proofErr w:type="gramEnd"/>
            <w:r>
              <w:rPr>
                <w:rFonts w:ascii="宋体" w:hAnsi="宋体"/>
                <w:sz w:val="18"/>
              </w:rPr>
              <w:t>/devices/{</w:t>
            </w:r>
            <w:proofErr w:type="spellStart"/>
            <w:r>
              <w:rPr>
                <w:rFonts w:ascii="宋体" w:hAnsi="宋体"/>
                <w:sz w:val="18"/>
              </w:rPr>
              <w:t>device_id</w:t>
            </w:r>
            <w:proofErr w:type="spellEnd"/>
            <w:r>
              <w:rPr>
                <w:rFonts w:ascii="宋体" w:hAnsi="宋体"/>
                <w:sz w:val="18"/>
              </w:rPr>
              <w:t>}</w:t>
            </w:r>
          </w:p>
        </w:tc>
        <w:tc>
          <w:tcPr>
            <w:tcW w:w="2251" w:type="dxa"/>
            <w:vAlign w:val="center"/>
          </w:tcPr>
          <w:p w14:paraId="186C1E05" w14:textId="77777777" w:rsidR="00FC6324" w:rsidRDefault="00000000">
            <w:pPr>
              <w:ind w:firstLineChars="0" w:firstLine="0"/>
              <w:rPr>
                <w:lang w:eastAsia="zh-CN"/>
              </w:rPr>
            </w:pPr>
            <w:r>
              <w:rPr>
                <w:rFonts w:ascii="宋体" w:hAnsi="宋体"/>
                <w:sz w:val="18"/>
              </w:rPr>
              <w:t>DELETE</w:t>
            </w:r>
          </w:p>
        </w:tc>
        <w:tc>
          <w:tcPr>
            <w:tcW w:w="2251" w:type="dxa"/>
            <w:vAlign w:val="center"/>
          </w:tcPr>
          <w:p w14:paraId="06C8717F" w14:textId="77777777" w:rsidR="00FC6324" w:rsidRDefault="00000000">
            <w:pPr>
              <w:ind w:firstLineChars="0" w:firstLine="0"/>
              <w:rPr>
                <w:lang w:eastAsia="zh-CN"/>
              </w:rPr>
            </w:pPr>
            <w:proofErr w:type="spellStart"/>
            <w:r>
              <w:rPr>
                <w:rFonts w:ascii="宋体" w:hAnsi="宋体"/>
                <w:sz w:val="18"/>
              </w:rPr>
              <w:t>删除设备</w:t>
            </w:r>
            <w:proofErr w:type="spellEnd"/>
          </w:p>
        </w:tc>
        <w:tc>
          <w:tcPr>
            <w:tcW w:w="2251" w:type="dxa"/>
            <w:vAlign w:val="center"/>
          </w:tcPr>
          <w:p w14:paraId="52B6DA25" w14:textId="77777777" w:rsidR="00FC6324" w:rsidRDefault="00000000">
            <w:pPr>
              <w:ind w:firstLineChars="0" w:firstLine="0"/>
              <w:rPr>
                <w:lang w:eastAsia="zh-CN"/>
              </w:rPr>
            </w:pPr>
            <w:r>
              <w:rPr>
                <w:rFonts w:ascii="宋体" w:hAnsi="宋体"/>
                <w:sz w:val="18"/>
                <w:lang w:eastAsia="zh-CN"/>
              </w:rPr>
              <w:t>删除不再使用的设备记录</w:t>
            </w:r>
          </w:p>
        </w:tc>
      </w:tr>
    </w:tbl>
    <w:p w14:paraId="5B6A1E38" w14:textId="77777777" w:rsidR="00FC6324" w:rsidRDefault="00000000">
      <w:pPr>
        <w:pStyle w:val="19"/>
      </w:pPr>
      <w:bookmarkStart w:id="45" w:name="_Toc18186"/>
      <w:r>
        <w:lastRenderedPageBreak/>
        <w:t>第</w:t>
      </w:r>
      <w:r>
        <w:t>5</w:t>
      </w:r>
      <w:r>
        <w:t>章</w:t>
      </w:r>
      <w:r>
        <w:t xml:space="preserve"> </w:t>
      </w:r>
      <w:r>
        <w:t>系统详细实现</w:t>
      </w:r>
      <w:bookmarkEnd w:id="45"/>
    </w:p>
    <w:p w14:paraId="1116228A" w14:textId="77777777" w:rsidR="00FC6324" w:rsidRDefault="00FC6324">
      <w:pPr>
        <w:ind w:firstLine="480"/>
        <w:rPr>
          <w:lang w:eastAsia="zh-CN"/>
        </w:rPr>
      </w:pPr>
    </w:p>
    <w:p w14:paraId="1937B398" w14:textId="77777777" w:rsidR="00FC6324" w:rsidRDefault="00000000">
      <w:pPr>
        <w:pStyle w:val="2a"/>
      </w:pPr>
      <w:bookmarkStart w:id="46" w:name="_Toc775"/>
      <w:r>
        <w:t xml:space="preserve">5.1 </w:t>
      </w:r>
      <w:r>
        <w:rPr>
          <w:rFonts w:hint="eastAsia"/>
        </w:rPr>
        <w:t xml:space="preserve"> </w:t>
      </w:r>
      <w:r>
        <w:t>后端模块实现</w:t>
      </w:r>
      <w:bookmarkEnd w:id="46"/>
    </w:p>
    <w:p w14:paraId="08F18F2F" w14:textId="77777777" w:rsidR="00FC6324" w:rsidRDefault="00000000">
      <w:pPr>
        <w:pStyle w:val="38"/>
        <w:outlineLvl w:val="2"/>
      </w:pPr>
      <w:bookmarkStart w:id="47" w:name="_Toc7489"/>
      <w:r>
        <w:t xml:space="preserve">5.1.1 </w:t>
      </w:r>
      <w:r>
        <w:rPr>
          <w:rFonts w:hint="eastAsia"/>
        </w:rPr>
        <w:t xml:space="preserve"> </w:t>
      </w:r>
      <w:r>
        <w:t>用户认证模块</w:t>
      </w:r>
      <w:bookmarkEnd w:id="47"/>
    </w:p>
    <w:p w14:paraId="360EC40F" w14:textId="77777777" w:rsidR="00FC6324" w:rsidRDefault="00000000">
      <w:pPr>
        <w:ind w:firstLine="480"/>
        <w:rPr>
          <w:lang w:eastAsia="zh-CN"/>
        </w:rPr>
      </w:pPr>
      <w:r>
        <w:rPr>
          <w:lang w:eastAsia="zh-CN"/>
        </w:rPr>
        <w:t>用户认证模块位于后端</w:t>
      </w:r>
      <w:r>
        <w:rPr>
          <w:lang w:eastAsia="zh-CN"/>
        </w:rPr>
        <w:t>api_auth.py</w:t>
      </w:r>
      <w:r>
        <w:rPr>
          <w:lang w:eastAsia="zh-CN"/>
        </w:rPr>
        <w:t>中，主要负责登录、令牌生成、当前用户识别、登出和修改密码等功能。登录流程中，后端首先根据用户名查询用户表，如果用户不存在或密码校验失败，则返回</w:t>
      </w:r>
      <w:r>
        <w:rPr>
          <w:lang w:eastAsia="zh-CN"/>
        </w:rPr>
        <w:t>401</w:t>
      </w:r>
      <w:r>
        <w:rPr>
          <w:lang w:eastAsia="zh-CN"/>
        </w:rPr>
        <w:t>错误。密码校验使用</w:t>
      </w:r>
      <w:proofErr w:type="spellStart"/>
      <w:r>
        <w:rPr>
          <w:lang w:eastAsia="zh-CN"/>
        </w:rPr>
        <w:t>bcrypt</w:t>
      </w:r>
      <w:proofErr w:type="spellEnd"/>
      <w:r>
        <w:rPr>
          <w:lang w:eastAsia="zh-CN"/>
        </w:rPr>
        <w:t>，将用户输入密码编码后与数据库中的</w:t>
      </w:r>
      <w:proofErr w:type="spellStart"/>
      <w:r>
        <w:rPr>
          <w:lang w:eastAsia="zh-CN"/>
        </w:rPr>
        <w:t>password_hash</w:t>
      </w:r>
      <w:proofErr w:type="spellEnd"/>
      <w:r>
        <w:rPr>
          <w:lang w:eastAsia="zh-CN"/>
        </w:rPr>
        <w:t>比对。验证成功后，后端调用</w:t>
      </w:r>
      <w:proofErr w:type="spellStart"/>
      <w:r>
        <w:rPr>
          <w:lang w:eastAsia="zh-CN"/>
        </w:rPr>
        <w:t>create_access_token</w:t>
      </w:r>
      <w:proofErr w:type="spellEnd"/>
      <w:r>
        <w:rPr>
          <w:lang w:eastAsia="zh-CN"/>
        </w:rPr>
        <w:t>方法生成</w:t>
      </w:r>
      <w:r>
        <w:rPr>
          <w:lang w:eastAsia="zh-CN"/>
        </w:rPr>
        <w:t>JWT</w:t>
      </w:r>
      <w:r>
        <w:rPr>
          <w:lang w:eastAsia="zh-CN"/>
        </w:rPr>
        <w:t>访问令牌，令牌载荷中包含用户名和过期时间。前端登录成功后保存</w:t>
      </w:r>
      <w:proofErr w:type="spellStart"/>
      <w:r>
        <w:rPr>
          <w:lang w:eastAsia="zh-CN"/>
        </w:rPr>
        <w:t>access_token</w:t>
      </w:r>
      <w:proofErr w:type="spellEnd"/>
      <w:r>
        <w:rPr>
          <w:lang w:eastAsia="zh-CN"/>
        </w:rPr>
        <w:t>，并在后续请求中携带令牌。</w:t>
      </w:r>
    </w:p>
    <w:p w14:paraId="6F843FF3" w14:textId="77777777" w:rsidR="00FC6324" w:rsidRDefault="00000000">
      <w:pPr>
        <w:ind w:firstLine="480"/>
        <w:rPr>
          <w:lang w:eastAsia="zh-CN"/>
        </w:rPr>
      </w:pPr>
      <w:r>
        <w:rPr>
          <w:lang w:eastAsia="zh-CN"/>
        </w:rPr>
        <w:t>当前用户获取功能通过</w:t>
      </w:r>
      <w:proofErr w:type="spellStart"/>
      <w:r>
        <w:rPr>
          <w:lang w:eastAsia="zh-CN"/>
        </w:rPr>
        <w:t>get_current_user</w:t>
      </w:r>
      <w:proofErr w:type="spellEnd"/>
      <w:r>
        <w:rPr>
          <w:lang w:eastAsia="zh-CN"/>
        </w:rPr>
        <w:t>实现。该方法从请求头中解析</w:t>
      </w:r>
      <w:r>
        <w:rPr>
          <w:lang w:eastAsia="zh-CN"/>
        </w:rPr>
        <w:t>token</w:t>
      </w:r>
      <w:r>
        <w:rPr>
          <w:lang w:eastAsia="zh-CN"/>
        </w:rPr>
        <w:t>，使用系统配置的算法解码</w:t>
      </w:r>
      <w:r>
        <w:rPr>
          <w:lang w:eastAsia="zh-CN"/>
        </w:rPr>
        <w:t>JWT</w:t>
      </w:r>
      <w:r>
        <w:rPr>
          <w:lang w:eastAsia="zh-CN"/>
        </w:rPr>
        <w:t>，然后根据用户名查询用户表。如果令牌无效、过期或用户不存在，则返回认证失败。修改密码接口先验证旧密码，再生成新密码</w:t>
      </w:r>
      <w:proofErr w:type="gramStart"/>
      <w:r>
        <w:rPr>
          <w:lang w:eastAsia="zh-CN"/>
        </w:rPr>
        <w:t>哈希并写入</w:t>
      </w:r>
      <w:proofErr w:type="gramEnd"/>
      <w:r>
        <w:rPr>
          <w:lang w:eastAsia="zh-CN"/>
        </w:rPr>
        <w:t>数据库。</w:t>
      </w:r>
    </w:p>
    <w:p w14:paraId="7A968CA3" w14:textId="617622DD" w:rsidR="00FC6324" w:rsidRDefault="006F3074" w:rsidP="006F3074">
      <w:pPr>
        <w:ind w:firstLine="480"/>
        <w:rPr>
          <w:lang w:eastAsia="zh-CN"/>
        </w:rPr>
      </w:pPr>
      <w:r>
        <w:rPr>
          <w:rFonts w:hint="eastAsia"/>
          <w:noProof/>
        </w:rPr>
        <w:drawing>
          <wp:anchor distT="0" distB="0" distL="114300" distR="114300" simplePos="0" relativeHeight="251651072" behindDoc="0" locked="0" layoutInCell="1" allowOverlap="1" wp14:anchorId="6C844BEF" wp14:editId="193D586E">
            <wp:simplePos x="0" y="0"/>
            <wp:positionH relativeFrom="column">
              <wp:posOffset>69953</wp:posOffset>
            </wp:positionH>
            <wp:positionV relativeFrom="paragraph">
              <wp:posOffset>335902</wp:posOffset>
            </wp:positionV>
            <wp:extent cx="5580380" cy="3476625"/>
            <wp:effectExtent l="0" t="0" r="1270" b="9525"/>
            <wp:wrapTopAndBottom/>
            <wp:docPr id="17187759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80380" cy="3476625"/>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eastAsia="zh-CN"/>
        </w:rPr>
        <w:t>用户认证模块保证了系统基本访问安全。</w:t>
      </w:r>
    </w:p>
    <w:p w14:paraId="7C9E55C7" w14:textId="77777777" w:rsidR="00FC6324" w:rsidRDefault="00000000">
      <w:pPr>
        <w:spacing w:after="120"/>
        <w:ind w:firstLine="420"/>
        <w:jc w:val="center"/>
        <w:rPr>
          <w:lang w:eastAsia="zh-CN"/>
        </w:rPr>
      </w:pPr>
      <w:r>
        <w:rPr>
          <w:rFonts w:ascii="黑体" w:eastAsia="黑体" w:hAnsi="黑体"/>
          <w:sz w:val="21"/>
          <w:lang w:eastAsia="zh-CN"/>
        </w:rPr>
        <w:t>图5-1 登录页面截图</w:t>
      </w:r>
    </w:p>
    <w:p w14:paraId="614DAA34" w14:textId="77777777" w:rsidR="00FC6324" w:rsidRDefault="00000000">
      <w:pPr>
        <w:pStyle w:val="38"/>
        <w:outlineLvl w:val="2"/>
      </w:pPr>
      <w:bookmarkStart w:id="48" w:name="_Toc3887"/>
      <w:r>
        <w:t xml:space="preserve">5.1.2 </w:t>
      </w:r>
      <w:r>
        <w:rPr>
          <w:rFonts w:hint="eastAsia"/>
        </w:rPr>
        <w:t xml:space="preserve"> </w:t>
      </w:r>
      <w:r>
        <w:t>设备管理与心跳模块</w:t>
      </w:r>
      <w:bookmarkEnd w:id="48"/>
    </w:p>
    <w:p w14:paraId="7B8770EB" w14:textId="77777777" w:rsidR="00FC6324" w:rsidRDefault="00000000">
      <w:pPr>
        <w:ind w:firstLine="480"/>
        <w:rPr>
          <w:lang w:eastAsia="zh-CN"/>
        </w:rPr>
      </w:pPr>
      <w:r>
        <w:rPr>
          <w:lang w:eastAsia="zh-CN"/>
        </w:rPr>
        <w:t>设备管理模块位于</w:t>
      </w:r>
      <w:r>
        <w:rPr>
          <w:lang w:eastAsia="zh-CN"/>
        </w:rPr>
        <w:t>api_devices.py</w:t>
      </w:r>
      <w:r>
        <w:rPr>
          <w:lang w:eastAsia="zh-CN"/>
        </w:rPr>
        <w:t>中，核心功能包括设备注册、心跳更新、设备列表查询、设备详情查询、设备下线和设备删除。</w:t>
      </w:r>
    </w:p>
    <w:p w14:paraId="1603D405" w14:textId="63A27228" w:rsidR="00FC6324" w:rsidRDefault="00000000">
      <w:pPr>
        <w:ind w:firstLine="480"/>
        <w:rPr>
          <w:lang w:eastAsia="zh-CN"/>
        </w:rPr>
      </w:pPr>
      <w:r>
        <w:rPr>
          <w:lang w:eastAsia="zh-CN"/>
        </w:rPr>
        <w:lastRenderedPageBreak/>
        <w:t>设备列表接口支持按</w:t>
      </w:r>
      <w:r>
        <w:rPr>
          <w:lang w:eastAsia="zh-CN"/>
        </w:rPr>
        <w:t>status</w:t>
      </w:r>
      <w:r>
        <w:rPr>
          <w:lang w:eastAsia="zh-CN"/>
        </w:rPr>
        <w:t>和</w:t>
      </w:r>
      <w:proofErr w:type="spellStart"/>
      <w:r>
        <w:rPr>
          <w:lang w:eastAsia="zh-CN"/>
        </w:rPr>
        <w:t>device_type</w:t>
      </w:r>
      <w:proofErr w:type="spellEnd"/>
      <w:r>
        <w:rPr>
          <w:lang w:eastAsia="zh-CN"/>
        </w:rPr>
        <w:t>过滤，查询结果按创建时间倒序排列。前端设备管理页面通过该接口展示设备名称、类型、位置、</w:t>
      </w:r>
      <w:r>
        <w:rPr>
          <w:lang w:eastAsia="zh-CN"/>
        </w:rPr>
        <w:t>IP</w:t>
      </w:r>
      <w:r>
        <w:rPr>
          <w:lang w:eastAsia="zh-CN"/>
        </w:rPr>
        <w:t>地址、状态、分辨率、</w:t>
      </w:r>
      <w:proofErr w:type="gramStart"/>
      <w:r>
        <w:rPr>
          <w:lang w:eastAsia="zh-CN"/>
        </w:rPr>
        <w:t>帧率和</w:t>
      </w:r>
      <w:proofErr w:type="gramEnd"/>
      <w:r>
        <w:rPr>
          <w:lang w:eastAsia="zh-CN"/>
        </w:rPr>
        <w:t>最后心跳时间等信息。删除设备接口用于移除不再使用的设备记录，下线接口用于在采集端退出时将设备状态置为</w:t>
      </w:r>
      <w:r>
        <w:rPr>
          <w:lang w:eastAsia="zh-CN"/>
        </w:rPr>
        <w:t>offline</w:t>
      </w:r>
      <w:r>
        <w:rPr>
          <w:lang w:eastAsia="zh-CN"/>
        </w:rPr>
        <w:t>。</w:t>
      </w:r>
    </w:p>
    <w:p w14:paraId="4105532B" w14:textId="03F3DAFD" w:rsidR="00FC6324" w:rsidRDefault="006F3074" w:rsidP="006F3074">
      <w:pPr>
        <w:ind w:firstLine="480"/>
        <w:rPr>
          <w:lang w:eastAsia="zh-CN"/>
        </w:rPr>
      </w:pPr>
      <w:r>
        <w:rPr>
          <w:rFonts w:hint="eastAsia"/>
          <w:noProof/>
        </w:rPr>
        <w:drawing>
          <wp:anchor distT="0" distB="0" distL="114300" distR="114300" simplePos="0" relativeHeight="251652096" behindDoc="0" locked="0" layoutInCell="1" allowOverlap="1" wp14:anchorId="21656E7C" wp14:editId="63A9CB94">
            <wp:simplePos x="0" y="0"/>
            <wp:positionH relativeFrom="column">
              <wp:posOffset>113549</wp:posOffset>
            </wp:positionH>
            <wp:positionV relativeFrom="paragraph">
              <wp:posOffset>1119505</wp:posOffset>
            </wp:positionV>
            <wp:extent cx="5580380" cy="3476625"/>
            <wp:effectExtent l="0" t="0" r="1270" b="9525"/>
            <wp:wrapTopAndBottom/>
            <wp:docPr id="195253656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80380" cy="3476625"/>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eastAsia="zh-CN"/>
        </w:rPr>
        <w:t>设备在线状态监控由</w:t>
      </w:r>
      <w:r>
        <w:rPr>
          <w:lang w:eastAsia="zh-CN"/>
        </w:rPr>
        <w:t>device_monitor.py</w:t>
      </w:r>
      <w:r>
        <w:rPr>
          <w:lang w:eastAsia="zh-CN"/>
        </w:rPr>
        <w:t>实现。该模块在后端启动时作为后台任务运行，每隔</w:t>
      </w:r>
      <w:r>
        <w:rPr>
          <w:lang w:eastAsia="zh-CN"/>
        </w:rPr>
        <w:t>6</w:t>
      </w:r>
      <w:r>
        <w:rPr>
          <w:lang w:eastAsia="zh-CN"/>
        </w:rPr>
        <w:t>秒检查一次在线设备的心跳时间。若当前时间与</w:t>
      </w:r>
      <w:proofErr w:type="spellStart"/>
      <w:r>
        <w:rPr>
          <w:lang w:eastAsia="zh-CN"/>
        </w:rPr>
        <w:t>last_heartbeat</w:t>
      </w:r>
      <w:proofErr w:type="spellEnd"/>
      <w:r>
        <w:rPr>
          <w:lang w:eastAsia="zh-CN"/>
        </w:rPr>
        <w:t>的差值超过</w:t>
      </w:r>
      <w:r>
        <w:rPr>
          <w:lang w:eastAsia="zh-CN"/>
        </w:rPr>
        <w:t>30</w:t>
      </w:r>
      <w:r>
        <w:rPr>
          <w:lang w:eastAsia="zh-CN"/>
        </w:rPr>
        <w:t>秒，则将设备状态更新为</w:t>
      </w:r>
      <w:r>
        <w:rPr>
          <w:lang w:eastAsia="zh-CN"/>
        </w:rPr>
        <w:t>offline</w:t>
      </w:r>
      <w:r>
        <w:rPr>
          <w:lang w:eastAsia="zh-CN"/>
        </w:rPr>
        <w:t>。该机制可有效处理采集端异常退出或网络中断导致设备状态无法及时更新的问题。</w:t>
      </w:r>
    </w:p>
    <w:p w14:paraId="045480DA" w14:textId="77777777" w:rsidR="00FC6324" w:rsidRDefault="00000000">
      <w:pPr>
        <w:spacing w:after="120"/>
        <w:ind w:firstLine="420"/>
        <w:jc w:val="center"/>
        <w:rPr>
          <w:lang w:eastAsia="zh-CN"/>
        </w:rPr>
      </w:pPr>
      <w:r>
        <w:rPr>
          <w:rFonts w:ascii="黑体" w:eastAsia="黑体" w:hAnsi="黑体"/>
          <w:sz w:val="21"/>
          <w:lang w:eastAsia="zh-CN"/>
        </w:rPr>
        <w:t>图5-2 设备管理页面截图</w:t>
      </w:r>
    </w:p>
    <w:p w14:paraId="38DFD1B6" w14:textId="77777777" w:rsidR="00FC6324" w:rsidRDefault="00000000">
      <w:pPr>
        <w:pStyle w:val="38"/>
        <w:outlineLvl w:val="2"/>
      </w:pPr>
      <w:bookmarkStart w:id="49" w:name="_Toc13824"/>
      <w:r>
        <w:t>5.1.3</w:t>
      </w:r>
      <w:r>
        <w:rPr>
          <w:rFonts w:hint="eastAsia"/>
        </w:rPr>
        <w:t xml:space="preserve"> </w:t>
      </w:r>
      <w:r>
        <w:t xml:space="preserve"> </w:t>
      </w:r>
      <w:r>
        <w:t>网络状态评估模块</w:t>
      </w:r>
      <w:bookmarkEnd w:id="49"/>
    </w:p>
    <w:p w14:paraId="7D7CF487" w14:textId="77777777" w:rsidR="00FC6324" w:rsidRDefault="00000000">
      <w:pPr>
        <w:ind w:firstLine="480"/>
        <w:rPr>
          <w:lang w:eastAsia="zh-CN"/>
        </w:rPr>
      </w:pPr>
      <w:r>
        <w:rPr>
          <w:lang w:eastAsia="zh-CN"/>
        </w:rPr>
        <w:t>网络状态评估模块主要服务</w:t>
      </w:r>
      <w:proofErr w:type="gramStart"/>
      <w:r>
        <w:rPr>
          <w:lang w:eastAsia="zh-CN"/>
        </w:rPr>
        <w:t>于弱网</w:t>
      </w:r>
      <w:proofErr w:type="gramEnd"/>
      <w:r>
        <w:rPr>
          <w:lang w:eastAsia="zh-CN"/>
        </w:rPr>
        <w:t>降级与恢复策略。在当前系统实现中，网络状态评估以设备心跳、推流连接状态、播放端连接状态</w:t>
      </w:r>
      <w:proofErr w:type="gramStart"/>
      <w:r>
        <w:rPr>
          <w:lang w:eastAsia="zh-CN"/>
        </w:rPr>
        <w:t>和推流参数</w:t>
      </w:r>
      <w:proofErr w:type="gramEnd"/>
      <w:r>
        <w:rPr>
          <w:lang w:eastAsia="zh-CN"/>
        </w:rPr>
        <w:t>为主要依据。</w:t>
      </w:r>
    </w:p>
    <w:p w14:paraId="3DBDCED6" w14:textId="77777777" w:rsidR="00FC6324" w:rsidRDefault="00000000">
      <w:pPr>
        <w:ind w:firstLine="480"/>
        <w:rPr>
          <w:lang w:eastAsia="zh-CN"/>
        </w:rPr>
      </w:pPr>
      <w:r>
        <w:rPr>
          <w:lang w:eastAsia="zh-CN"/>
        </w:rPr>
        <w:t>后端通过心跳时间判断设备是否仍与平台保持连接。</w:t>
      </w:r>
      <w:proofErr w:type="gramStart"/>
      <w:r>
        <w:rPr>
          <w:lang w:eastAsia="zh-CN"/>
        </w:rPr>
        <w:t>若心跳连续</w:t>
      </w:r>
      <w:proofErr w:type="gramEnd"/>
      <w:r>
        <w:rPr>
          <w:lang w:eastAsia="zh-CN"/>
        </w:rPr>
        <w:t>超时，则说明设备可能处于离线或</w:t>
      </w:r>
      <w:proofErr w:type="gramStart"/>
      <w:r>
        <w:rPr>
          <w:lang w:eastAsia="zh-CN"/>
        </w:rPr>
        <w:t>严重弱</w:t>
      </w:r>
      <w:proofErr w:type="gramEnd"/>
      <w:r>
        <w:rPr>
          <w:lang w:eastAsia="zh-CN"/>
        </w:rPr>
        <w:t>网状态，系统将设备状态置为</w:t>
      </w:r>
      <w:r>
        <w:rPr>
          <w:lang w:eastAsia="zh-CN"/>
        </w:rPr>
        <w:t>offline</w:t>
      </w:r>
      <w:r>
        <w:rPr>
          <w:lang w:eastAsia="zh-CN"/>
        </w:rPr>
        <w:t>。前端通过设备状态和播放器事件判断视频流是否可用，若播放器触发</w:t>
      </w:r>
      <w:r>
        <w:rPr>
          <w:lang w:eastAsia="zh-CN"/>
        </w:rPr>
        <w:t>no-media</w:t>
      </w:r>
      <w:r>
        <w:rPr>
          <w:lang w:eastAsia="zh-CN"/>
        </w:rPr>
        <w:t>、连接失败或断开，则向用户展示错误提示并</w:t>
      </w:r>
      <w:proofErr w:type="gramStart"/>
      <w:r>
        <w:rPr>
          <w:lang w:eastAsia="zh-CN"/>
        </w:rPr>
        <w:t>尝试重</w:t>
      </w:r>
      <w:proofErr w:type="gramEnd"/>
      <w:r>
        <w:rPr>
          <w:lang w:eastAsia="zh-CN"/>
        </w:rPr>
        <w:t>连。</w:t>
      </w:r>
    </w:p>
    <w:p w14:paraId="35B4C1E2" w14:textId="77777777" w:rsidR="00FC6324" w:rsidRDefault="00000000">
      <w:pPr>
        <w:ind w:firstLine="480"/>
        <w:rPr>
          <w:lang w:eastAsia="zh-CN"/>
        </w:rPr>
      </w:pPr>
      <w:proofErr w:type="gramStart"/>
      <w:r>
        <w:rPr>
          <w:lang w:eastAsia="zh-CN"/>
        </w:rPr>
        <w:t>采集端可根据</w:t>
      </w:r>
      <w:proofErr w:type="gramEnd"/>
      <w:r>
        <w:rPr>
          <w:lang w:eastAsia="zh-CN"/>
        </w:rPr>
        <w:t>网络情况</w:t>
      </w:r>
      <w:proofErr w:type="gramStart"/>
      <w:r>
        <w:rPr>
          <w:lang w:eastAsia="zh-CN"/>
        </w:rPr>
        <w:t>调整推流参数</w:t>
      </w:r>
      <w:proofErr w:type="gramEnd"/>
      <w:r>
        <w:rPr>
          <w:lang w:eastAsia="zh-CN"/>
        </w:rPr>
        <w:t>。系统将网络状态划分为</w:t>
      </w:r>
      <w:r>
        <w:rPr>
          <w:lang w:eastAsia="zh-CN"/>
        </w:rPr>
        <w:t>good</w:t>
      </w:r>
      <w:r>
        <w:rPr>
          <w:lang w:eastAsia="zh-CN"/>
        </w:rPr>
        <w:t>、</w:t>
      </w:r>
      <w:r>
        <w:rPr>
          <w:lang w:eastAsia="zh-CN"/>
        </w:rPr>
        <w:t>weak</w:t>
      </w:r>
      <w:r>
        <w:rPr>
          <w:lang w:eastAsia="zh-CN"/>
        </w:rPr>
        <w:t>和</w:t>
      </w:r>
      <w:r>
        <w:rPr>
          <w:lang w:eastAsia="zh-CN"/>
        </w:rPr>
        <w:t>poor</w:t>
      </w:r>
      <w:r>
        <w:rPr>
          <w:lang w:eastAsia="zh-CN"/>
        </w:rPr>
        <w:t>三个等级。心跳连续失败时进入降级档位，连续恢复后回到正常档位。</w:t>
      </w:r>
      <w:r>
        <w:rPr>
          <w:lang w:eastAsia="zh-CN"/>
        </w:rPr>
        <w:t>WHIP</w:t>
      </w:r>
      <w:proofErr w:type="gramStart"/>
      <w:r>
        <w:rPr>
          <w:lang w:eastAsia="zh-CN"/>
        </w:rPr>
        <w:t>推流模块</w:t>
      </w:r>
      <w:proofErr w:type="gramEnd"/>
      <w:r>
        <w:rPr>
          <w:lang w:eastAsia="zh-CN"/>
        </w:rPr>
        <w:t>采用</w:t>
      </w:r>
      <w:r>
        <w:rPr>
          <w:lang w:eastAsia="zh-CN"/>
        </w:rPr>
        <w:t xml:space="preserve">WebRTC </w:t>
      </w:r>
      <w:r>
        <w:rPr>
          <w:lang w:eastAsia="zh-CN"/>
        </w:rPr>
        <w:t>连接方式，可利用</w:t>
      </w:r>
      <w:r>
        <w:rPr>
          <w:lang w:eastAsia="zh-CN"/>
        </w:rPr>
        <w:t>WebRTC</w:t>
      </w:r>
      <w:r>
        <w:rPr>
          <w:lang w:eastAsia="zh-CN"/>
        </w:rPr>
        <w:t>自身拥塞控制机制改善网络波动下的传输表现。</w:t>
      </w:r>
    </w:p>
    <w:p w14:paraId="727EC248" w14:textId="77777777" w:rsidR="00FC6324" w:rsidRDefault="00000000">
      <w:pPr>
        <w:ind w:firstLine="480"/>
        <w:rPr>
          <w:lang w:eastAsia="zh-CN"/>
        </w:rPr>
      </w:pPr>
      <w:r>
        <w:rPr>
          <w:lang w:eastAsia="zh-CN"/>
        </w:rPr>
        <w:lastRenderedPageBreak/>
        <w:t>由于需要在复杂度和</w:t>
      </w:r>
      <w:proofErr w:type="gramStart"/>
      <w:r>
        <w:rPr>
          <w:lang w:eastAsia="zh-CN"/>
        </w:rPr>
        <w:t>可</w:t>
      </w:r>
      <w:proofErr w:type="gramEnd"/>
      <w:r>
        <w:rPr>
          <w:lang w:eastAsia="zh-CN"/>
        </w:rPr>
        <w:t>验证性之间取得平衡，本文将网络状态评估分为三个等级：正常、</w:t>
      </w:r>
      <w:proofErr w:type="gramStart"/>
      <w:r>
        <w:rPr>
          <w:lang w:eastAsia="zh-CN"/>
        </w:rPr>
        <w:t>弱网和严重弱网</w:t>
      </w:r>
      <w:proofErr w:type="gramEnd"/>
      <w:r>
        <w:rPr>
          <w:lang w:eastAsia="zh-CN"/>
        </w:rPr>
        <w:t>。正常状态下使用</w:t>
      </w:r>
      <w:r>
        <w:rPr>
          <w:lang w:eastAsia="zh-CN"/>
        </w:rPr>
        <w:t>720P</w:t>
      </w:r>
      <w:r>
        <w:rPr>
          <w:lang w:eastAsia="zh-CN"/>
        </w:rPr>
        <w:t>和较高帧率；弱网状态下降低码率和</w:t>
      </w:r>
      <w:proofErr w:type="gramStart"/>
      <w:r>
        <w:rPr>
          <w:lang w:eastAsia="zh-CN"/>
        </w:rPr>
        <w:t>帧率</w:t>
      </w:r>
      <w:proofErr w:type="gramEnd"/>
      <w:r>
        <w:rPr>
          <w:lang w:eastAsia="zh-CN"/>
        </w:rPr>
        <w:t>；</w:t>
      </w:r>
      <w:proofErr w:type="gramStart"/>
      <w:r>
        <w:rPr>
          <w:lang w:eastAsia="zh-CN"/>
        </w:rPr>
        <w:t>严重弱</w:t>
      </w:r>
      <w:proofErr w:type="gramEnd"/>
      <w:r>
        <w:rPr>
          <w:lang w:eastAsia="zh-CN"/>
        </w:rPr>
        <w:t>网状态下降低分辨率并触发重连或离线提示。</w:t>
      </w:r>
    </w:p>
    <w:p w14:paraId="03F0336E" w14:textId="77777777" w:rsidR="00FC6324" w:rsidRDefault="00000000">
      <w:pPr>
        <w:pStyle w:val="2a"/>
      </w:pPr>
      <w:bookmarkStart w:id="50" w:name="_Toc20594"/>
      <w:r>
        <w:t xml:space="preserve">5.2 </w:t>
      </w:r>
      <w:r>
        <w:rPr>
          <w:rFonts w:hint="eastAsia"/>
        </w:rPr>
        <w:t xml:space="preserve"> </w:t>
      </w:r>
      <w:r>
        <w:t>摄像头采集端实现</w:t>
      </w:r>
      <w:bookmarkEnd w:id="50"/>
    </w:p>
    <w:p w14:paraId="30F1AC66" w14:textId="77777777" w:rsidR="00FC6324" w:rsidRDefault="00000000">
      <w:pPr>
        <w:pStyle w:val="38"/>
        <w:outlineLvl w:val="2"/>
      </w:pPr>
      <w:bookmarkStart w:id="51" w:name="_Toc1632"/>
      <w:r>
        <w:t>5.2.1</w:t>
      </w:r>
      <w:r>
        <w:rPr>
          <w:rFonts w:hint="eastAsia"/>
        </w:rPr>
        <w:t xml:space="preserve"> </w:t>
      </w:r>
      <w:r>
        <w:t xml:space="preserve"> </w:t>
      </w:r>
      <w:r>
        <w:t>摄像头采集</w:t>
      </w:r>
      <w:proofErr w:type="gramStart"/>
      <w:r>
        <w:t>与推流实现</w:t>
      </w:r>
      <w:bookmarkEnd w:id="51"/>
      <w:proofErr w:type="gramEnd"/>
    </w:p>
    <w:p w14:paraId="426F89B0" w14:textId="77777777" w:rsidR="00FC6324" w:rsidRDefault="00000000">
      <w:pPr>
        <w:ind w:firstLine="480"/>
        <w:rPr>
          <w:lang w:eastAsia="zh-CN"/>
        </w:rPr>
      </w:pPr>
      <w:r>
        <w:rPr>
          <w:lang w:eastAsia="zh-CN"/>
        </w:rPr>
        <w:t>摄像头采集端由</w:t>
      </w:r>
      <w:r>
        <w:rPr>
          <w:lang w:eastAsia="zh-CN"/>
        </w:rPr>
        <w:t>Python</w:t>
      </w:r>
      <w:r>
        <w:rPr>
          <w:lang w:eastAsia="zh-CN"/>
        </w:rPr>
        <w:t>实现，主程序位于</w:t>
      </w:r>
      <w:r>
        <w:rPr>
          <w:lang w:eastAsia="zh-CN"/>
        </w:rPr>
        <w:t>camera-client/main.py</w:t>
      </w:r>
      <w:r>
        <w:rPr>
          <w:lang w:eastAsia="zh-CN"/>
        </w:rPr>
        <w:t>。程序启动后依次完成日志配置、设备管理器初始化、设备注册、心跳启动、</w:t>
      </w:r>
      <w:proofErr w:type="gramStart"/>
      <w:r>
        <w:rPr>
          <w:lang w:eastAsia="zh-CN"/>
        </w:rPr>
        <w:t>推流器</w:t>
      </w:r>
      <w:proofErr w:type="gramEnd"/>
      <w:r>
        <w:rPr>
          <w:lang w:eastAsia="zh-CN"/>
        </w:rPr>
        <w:t>初始化和主循环运行。设备管理器封装设备注册、心跳和注销逻辑。</w:t>
      </w:r>
      <w:r>
        <w:rPr>
          <w:lang w:eastAsia="zh-CN"/>
        </w:rPr>
        <w:t>register</w:t>
      </w:r>
      <w:r>
        <w:rPr>
          <w:lang w:eastAsia="zh-CN"/>
        </w:rPr>
        <w:t>方法会获取本机</w:t>
      </w:r>
      <w:r>
        <w:rPr>
          <w:lang w:eastAsia="zh-CN"/>
        </w:rPr>
        <w:t>IP</w:t>
      </w:r>
      <w:r>
        <w:rPr>
          <w:lang w:eastAsia="zh-CN"/>
        </w:rPr>
        <w:t>地址，并向后端注册接口发送设备信息。注册成功后保存</w:t>
      </w:r>
      <w:proofErr w:type="spellStart"/>
      <w:r>
        <w:rPr>
          <w:lang w:eastAsia="zh-CN"/>
        </w:rPr>
        <w:t>device_id</w:t>
      </w:r>
      <w:proofErr w:type="spellEnd"/>
      <w:r>
        <w:rPr>
          <w:lang w:eastAsia="zh-CN"/>
        </w:rPr>
        <w:t>。</w:t>
      </w:r>
      <w:proofErr w:type="spellStart"/>
      <w:r>
        <w:rPr>
          <w:lang w:eastAsia="zh-CN"/>
        </w:rPr>
        <w:t>start_heartbeat</w:t>
      </w:r>
      <w:proofErr w:type="spellEnd"/>
      <w:r>
        <w:rPr>
          <w:lang w:eastAsia="zh-CN"/>
        </w:rPr>
        <w:t>方法创建后台线程，按固定间隔调用心跳接口。程序退出时，</w:t>
      </w:r>
      <w:r>
        <w:rPr>
          <w:lang w:eastAsia="zh-CN"/>
        </w:rPr>
        <w:t>cleanup</w:t>
      </w:r>
      <w:r>
        <w:rPr>
          <w:lang w:eastAsia="zh-CN"/>
        </w:rPr>
        <w:t>方法停止推流、停止心跳并调用</w:t>
      </w:r>
      <w:r>
        <w:rPr>
          <w:lang w:eastAsia="zh-CN"/>
        </w:rPr>
        <w:t>unregister</w:t>
      </w:r>
      <w:r>
        <w:rPr>
          <w:lang w:eastAsia="zh-CN"/>
        </w:rPr>
        <w:t>将设备置为离线。</w:t>
      </w:r>
    </w:p>
    <w:p w14:paraId="1A1FABBC" w14:textId="0C5108B2" w:rsidR="00FC6324" w:rsidRDefault="006F3074" w:rsidP="006F3074">
      <w:pPr>
        <w:ind w:firstLine="480"/>
        <w:rPr>
          <w:lang w:eastAsia="zh-CN"/>
        </w:rPr>
      </w:pPr>
      <w:r>
        <w:rPr>
          <w:rFonts w:hint="eastAsia"/>
          <w:noProof/>
        </w:rPr>
        <w:drawing>
          <wp:anchor distT="0" distB="0" distL="114300" distR="114300" simplePos="0" relativeHeight="251653120" behindDoc="0" locked="0" layoutInCell="1" allowOverlap="1" wp14:anchorId="738497AB" wp14:editId="47FB0AE9">
            <wp:simplePos x="0" y="0"/>
            <wp:positionH relativeFrom="column">
              <wp:posOffset>107263</wp:posOffset>
            </wp:positionH>
            <wp:positionV relativeFrom="paragraph">
              <wp:posOffset>876313</wp:posOffset>
            </wp:positionV>
            <wp:extent cx="5580380" cy="4264660"/>
            <wp:effectExtent l="0" t="0" r="1270" b="2540"/>
            <wp:wrapTopAndBottom/>
            <wp:docPr id="209896115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80380" cy="426466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eastAsia="zh-CN"/>
        </w:rPr>
        <w:t>WHIP</w:t>
      </w:r>
      <w:proofErr w:type="gramStart"/>
      <w:r>
        <w:rPr>
          <w:lang w:eastAsia="zh-CN"/>
        </w:rPr>
        <w:t>推流模块</w:t>
      </w:r>
      <w:proofErr w:type="gramEnd"/>
      <w:r>
        <w:rPr>
          <w:lang w:eastAsia="zh-CN"/>
        </w:rPr>
        <w:t>位于</w:t>
      </w:r>
      <w:r>
        <w:rPr>
          <w:lang w:eastAsia="zh-CN"/>
        </w:rPr>
        <w:t>whip_streamer.py</w:t>
      </w:r>
      <w:r>
        <w:rPr>
          <w:lang w:eastAsia="zh-CN"/>
        </w:rPr>
        <w:t>。</w:t>
      </w:r>
      <w:proofErr w:type="spellStart"/>
      <w:r>
        <w:rPr>
          <w:lang w:eastAsia="zh-CN"/>
        </w:rPr>
        <w:t>WHIPStreamer</w:t>
      </w:r>
      <w:proofErr w:type="spellEnd"/>
      <w:r>
        <w:rPr>
          <w:lang w:eastAsia="zh-CN"/>
        </w:rPr>
        <w:t>启动时创建</w:t>
      </w:r>
      <w:r>
        <w:rPr>
          <w:lang w:eastAsia="zh-CN"/>
        </w:rPr>
        <w:t>offer</w:t>
      </w:r>
      <w:r>
        <w:rPr>
          <w:lang w:eastAsia="zh-CN"/>
        </w:rPr>
        <w:t>，将本地</w:t>
      </w:r>
      <w:r>
        <w:rPr>
          <w:lang w:eastAsia="zh-CN"/>
        </w:rPr>
        <w:t>SDP</w:t>
      </w:r>
      <w:r>
        <w:rPr>
          <w:lang w:eastAsia="zh-CN"/>
        </w:rPr>
        <w:t>发送到</w:t>
      </w:r>
      <w:proofErr w:type="spellStart"/>
      <w:r>
        <w:rPr>
          <w:lang w:eastAsia="zh-CN"/>
        </w:rPr>
        <w:t>MediaMTX</w:t>
      </w:r>
      <w:proofErr w:type="spellEnd"/>
      <w:r>
        <w:rPr>
          <w:lang w:eastAsia="zh-CN"/>
        </w:rPr>
        <w:t>的</w:t>
      </w:r>
      <w:r>
        <w:rPr>
          <w:lang w:eastAsia="zh-CN"/>
        </w:rPr>
        <w:t>WHIP</w:t>
      </w:r>
      <w:r>
        <w:rPr>
          <w:lang w:eastAsia="zh-CN"/>
        </w:rPr>
        <w:t>端点，收到</w:t>
      </w:r>
      <w:r>
        <w:rPr>
          <w:lang w:eastAsia="zh-CN"/>
        </w:rPr>
        <w:t>answer</w:t>
      </w:r>
      <w:r>
        <w:rPr>
          <w:lang w:eastAsia="zh-CN"/>
        </w:rPr>
        <w:t>后完成远程描述设置，从而建立</w:t>
      </w:r>
      <w:r>
        <w:rPr>
          <w:lang w:eastAsia="zh-CN"/>
        </w:rPr>
        <w:t>WebRTC</w:t>
      </w:r>
      <w:r>
        <w:rPr>
          <w:lang w:eastAsia="zh-CN"/>
        </w:rPr>
        <w:t>推流连接。</w:t>
      </w:r>
    </w:p>
    <w:p w14:paraId="4C0C1181" w14:textId="77777777" w:rsidR="00FC6324" w:rsidRDefault="00000000">
      <w:pPr>
        <w:spacing w:after="120"/>
        <w:ind w:firstLine="420"/>
        <w:jc w:val="center"/>
        <w:rPr>
          <w:lang w:eastAsia="zh-CN"/>
        </w:rPr>
      </w:pPr>
      <w:r>
        <w:rPr>
          <w:rFonts w:ascii="黑体" w:eastAsia="黑体" w:hAnsi="黑体"/>
          <w:sz w:val="21"/>
          <w:lang w:eastAsia="zh-CN"/>
        </w:rPr>
        <w:t>图5-3 摄像头采集</w:t>
      </w:r>
      <w:proofErr w:type="gramStart"/>
      <w:r>
        <w:rPr>
          <w:rFonts w:ascii="黑体" w:eastAsia="黑体" w:hAnsi="黑体"/>
          <w:sz w:val="21"/>
          <w:lang w:eastAsia="zh-CN"/>
        </w:rPr>
        <w:t>端运行</w:t>
      </w:r>
      <w:proofErr w:type="gramEnd"/>
      <w:r>
        <w:rPr>
          <w:rFonts w:ascii="黑体" w:eastAsia="黑体" w:hAnsi="黑体"/>
          <w:sz w:val="21"/>
          <w:lang w:eastAsia="zh-CN"/>
        </w:rPr>
        <w:t>日志截图</w:t>
      </w:r>
    </w:p>
    <w:p w14:paraId="474F9CF0" w14:textId="77777777" w:rsidR="006F3074" w:rsidRDefault="006F3074">
      <w:pPr>
        <w:pStyle w:val="38"/>
        <w:outlineLvl w:val="2"/>
      </w:pPr>
      <w:bookmarkStart w:id="52" w:name="_Toc32502"/>
    </w:p>
    <w:p w14:paraId="06086346" w14:textId="1BC74931" w:rsidR="00FC6324" w:rsidRDefault="00000000">
      <w:pPr>
        <w:pStyle w:val="38"/>
        <w:outlineLvl w:val="2"/>
      </w:pPr>
      <w:r>
        <w:lastRenderedPageBreak/>
        <w:t>5.2.2</w:t>
      </w:r>
      <w:r>
        <w:rPr>
          <w:rFonts w:hint="eastAsia"/>
        </w:rPr>
        <w:t xml:space="preserve"> </w:t>
      </w:r>
      <w:r>
        <w:t xml:space="preserve"> </w:t>
      </w:r>
      <w:r>
        <w:t>弱网下动态参数调整实现</w:t>
      </w:r>
      <w:bookmarkEnd w:id="52"/>
    </w:p>
    <w:p w14:paraId="0AD52D01" w14:textId="77777777" w:rsidR="00FC6324" w:rsidRDefault="00000000">
      <w:pPr>
        <w:ind w:firstLine="480"/>
        <w:rPr>
          <w:lang w:eastAsia="zh-CN"/>
        </w:rPr>
      </w:pPr>
      <w:r>
        <w:rPr>
          <w:lang w:eastAsia="zh-CN"/>
        </w:rPr>
        <w:t>弱网下动态参数调整的核心思想是根据网络质量降低视频数据量，避免在带宽不足时仍强行传输高码率视频导致卡顿和延迟累积。系统可调整的关键参数包括分辨率、帧率、码率、</w:t>
      </w:r>
      <w:r>
        <w:rPr>
          <w:lang w:eastAsia="zh-CN"/>
        </w:rPr>
        <w:t>GOP</w:t>
      </w:r>
      <w:r>
        <w:rPr>
          <w:lang w:eastAsia="zh-CN"/>
        </w:rPr>
        <w:t>长度和编码缓冲区。</w:t>
      </w:r>
    </w:p>
    <w:p w14:paraId="2F2C3829" w14:textId="77777777" w:rsidR="00FC6324" w:rsidRDefault="00000000">
      <w:pPr>
        <w:ind w:firstLine="480"/>
        <w:rPr>
          <w:lang w:eastAsia="zh-CN"/>
        </w:rPr>
      </w:pPr>
      <w:r>
        <w:rPr>
          <w:lang w:eastAsia="zh-CN"/>
        </w:rPr>
        <w:t>正常网络下，采集端使用</w:t>
      </w:r>
      <w:r>
        <w:rPr>
          <w:lang w:eastAsia="zh-CN"/>
        </w:rPr>
        <w:t>1280×720</w:t>
      </w:r>
      <w:r>
        <w:rPr>
          <w:lang w:eastAsia="zh-CN"/>
        </w:rPr>
        <w:t>分辨率、</w:t>
      </w:r>
      <w:r>
        <w:rPr>
          <w:lang w:eastAsia="zh-CN"/>
        </w:rPr>
        <w:t>25fps</w:t>
      </w:r>
      <w:proofErr w:type="gramStart"/>
      <w:r>
        <w:rPr>
          <w:lang w:eastAsia="zh-CN"/>
        </w:rPr>
        <w:t>帧率和</w:t>
      </w:r>
      <w:proofErr w:type="gramEnd"/>
      <w:r>
        <w:rPr>
          <w:lang w:eastAsia="zh-CN"/>
        </w:rPr>
        <w:t>2000kbps</w:t>
      </w:r>
      <w:r>
        <w:rPr>
          <w:lang w:eastAsia="zh-CN"/>
        </w:rPr>
        <w:t>码率。当心跳出现失败或推流连接进入异常状态时，系统会重建</w:t>
      </w:r>
      <w:r>
        <w:rPr>
          <w:lang w:eastAsia="zh-CN"/>
        </w:rPr>
        <w:t>WHIP</w:t>
      </w:r>
      <w:r>
        <w:rPr>
          <w:lang w:eastAsia="zh-CN"/>
        </w:rPr>
        <w:t>推</w:t>
      </w:r>
      <w:proofErr w:type="gramStart"/>
      <w:r>
        <w:rPr>
          <w:lang w:eastAsia="zh-CN"/>
        </w:rPr>
        <w:t>流连接并切换到</w:t>
      </w:r>
      <w:proofErr w:type="gramEnd"/>
      <w:r>
        <w:rPr>
          <w:lang w:eastAsia="zh-CN"/>
        </w:rPr>
        <w:t>较低档位。</w:t>
      </w:r>
      <w:proofErr w:type="gramStart"/>
      <w:r>
        <w:rPr>
          <w:lang w:eastAsia="zh-CN"/>
        </w:rPr>
        <w:t>弱网档位</w:t>
      </w:r>
      <w:proofErr w:type="gramEnd"/>
      <w:r>
        <w:rPr>
          <w:lang w:eastAsia="zh-CN"/>
        </w:rPr>
        <w:t>使用</w:t>
      </w:r>
      <w:r>
        <w:rPr>
          <w:lang w:eastAsia="zh-CN"/>
        </w:rPr>
        <w:t>960×540</w:t>
      </w:r>
      <w:r>
        <w:rPr>
          <w:lang w:eastAsia="zh-CN"/>
        </w:rPr>
        <w:t>、</w:t>
      </w:r>
      <w:r>
        <w:rPr>
          <w:lang w:eastAsia="zh-CN"/>
        </w:rPr>
        <w:t>20fps</w:t>
      </w:r>
      <w:r>
        <w:rPr>
          <w:lang w:eastAsia="zh-CN"/>
        </w:rPr>
        <w:t>、</w:t>
      </w:r>
      <w:r>
        <w:rPr>
          <w:lang w:eastAsia="zh-CN"/>
        </w:rPr>
        <w:t>1200kbps</w:t>
      </w:r>
      <w:r>
        <w:rPr>
          <w:lang w:eastAsia="zh-CN"/>
        </w:rPr>
        <w:t>；</w:t>
      </w:r>
      <w:proofErr w:type="gramStart"/>
      <w:r>
        <w:rPr>
          <w:lang w:eastAsia="zh-CN"/>
        </w:rPr>
        <w:t>严重弱网</w:t>
      </w:r>
      <w:proofErr w:type="gramEnd"/>
      <w:r>
        <w:rPr>
          <w:lang w:eastAsia="zh-CN"/>
        </w:rPr>
        <w:t>档位使用</w:t>
      </w:r>
      <w:r>
        <w:rPr>
          <w:lang w:eastAsia="zh-CN"/>
        </w:rPr>
        <w:t>640×360</w:t>
      </w:r>
      <w:r>
        <w:rPr>
          <w:lang w:eastAsia="zh-CN"/>
        </w:rPr>
        <w:t>、</w:t>
      </w:r>
      <w:r>
        <w:rPr>
          <w:lang w:eastAsia="zh-CN"/>
        </w:rPr>
        <w:t>15fps</w:t>
      </w:r>
      <w:r>
        <w:rPr>
          <w:lang w:eastAsia="zh-CN"/>
        </w:rPr>
        <w:t>、</w:t>
      </w:r>
      <w:r>
        <w:rPr>
          <w:lang w:eastAsia="zh-CN"/>
        </w:rPr>
        <w:t>600kbps</w:t>
      </w:r>
      <w:r>
        <w:rPr>
          <w:lang w:eastAsia="zh-CN"/>
        </w:rPr>
        <w:t>。网络连续恢复后，系统再切回正常档位。</w:t>
      </w:r>
    </w:p>
    <w:p w14:paraId="4E734A98" w14:textId="77777777" w:rsidR="00FC6324" w:rsidRDefault="00000000">
      <w:pPr>
        <w:ind w:firstLine="480"/>
        <w:rPr>
          <w:lang w:eastAsia="zh-CN"/>
        </w:rPr>
      </w:pPr>
      <w:r>
        <w:rPr>
          <w:lang w:eastAsia="zh-CN"/>
        </w:rPr>
        <w:t>在实现层面，本系统已经将分辨率、</w:t>
      </w:r>
      <w:proofErr w:type="gramStart"/>
      <w:r>
        <w:rPr>
          <w:lang w:eastAsia="zh-CN"/>
        </w:rPr>
        <w:t>帧率和</w:t>
      </w:r>
      <w:proofErr w:type="gramEnd"/>
      <w:r>
        <w:rPr>
          <w:lang w:eastAsia="zh-CN"/>
        </w:rPr>
        <w:t>码率作为配置项集中管理，并</w:t>
      </w:r>
      <w:proofErr w:type="gramStart"/>
      <w:r>
        <w:rPr>
          <w:lang w:eastAsia="zh-CN"/>
        </w:rPr>
        <w:t>在推流模块</w:t>
      </w:r>
      <w:proofErr w:type="gramEnd"/>
      <w:r>
        <w:rPr>
          <w:lang w:eastAsia="zh-CN"/>
        </w:rPr>
        <w:t>中作为初始化参数传入，为动态调整提供了基础。播放端则通过连接失败后的重</w:t>
      </w:r>
      <w:proofErr w:type="gramStart"/>
      <w:r>
        <w:rPr>
          <w:lang w:eastAsia="zh-CN"/>
        </w:rPr>
        <w:t>连机制</w:t>
      </w:r>
      <w:proofErr w:type="gramEnd"/>
      <w:r>
        <w:rPr>
          <w:lang w:eastAsia="zh-CN"/>
        </w:rPr>
        <w:t>配合恢复，</w:t>
      </w:r>
      <w:proofErr w:type="gramStart"/>
      <w:r>
        <w:rPr>
          <w:lang w:eastAsia="zh-CN"/>
        </w:rPr>
        <w:t>当弱网恢复</w:t>
      </w:r>
      <w:proofErr w:type="gramEnd"/>
      <w:r>
        <w:rPr>
          <w:lang w:eastAsia="zh-CN"/>
        </w:rPr>
        <w:t>或参数调整后，用户可继续查看实时画面。</w:t>
      </w:r>
    </w:p>
    <w:p w14:paraId="380190EC" w14:textId="6C8B9B1D" w:rsidR="00FC6324" w:rsidRDefault="00000000">
      <w:pPr>
        <w:spacing w:after="160"/>
        <w:ind w:firstLine="420"/>
        <w:jc w:val="center"/>
        <w:rPr>
          <w:lang w:eastAsia="zh-CN"/>
        </w:rPr>
      </w:pPr>
      <w:r>
        <w:rPr>
          <w:rFonts w:ascii="黑体" w:eastAsia="黑体" w:hAnsi="黑体"/>
          <w:sz w:val="21"/>
          <w:lang w:eastAsia="zh-CN"/>
        </w:rPr>
        <w:t xml:space="preserve">表5-1  </w:t>
      </w:r>
      <w:proofErr w:type="gramStart"/>
      <w:r>
        <w:rPr>
          <w:rFonts w:ascii="黑体" w:eastAsia="黑体" w:hAnsi="黑体"/>
          <w:sz w:val="21"/>
          <w:lang w:eastAsia="zh-CN"/>
        </w:rPr>
        <w:t>弱网降级</w:t>
      </w:r>
      <w:proofErr w:type="gramEnd"/>
      <w:r>
        <w:rPr>
          <w:rFonts w:ascii="黑体" w:eastAsia="黑体" w:hAnsi="黑体"/>
          <w:sz w:val="21"/>
          <w:lang w:eastAsia="zh-CN"/>
        </w:rPr>
        <w:t>参数配置表</w:t>
      </w:r>
    </w:p>
    <w:tbl>
      <w:tblPr>
        <w:tblStyle w:val="aff7"/>
        <w:tblW w:w="0" w:type="auto"/>
        <w:tblLook w:val="04A0" w:firstRow="1" w:lastRow="0" w:firstColumn="1" w:lastColumn="0" w:noHBand="0" w:noVBand="1"/>
      </w:tblPr>
      <w:tblGrid>
        <w:gridCol w:w="1500"/>
        <w:gridCol w:w="1500"/>
        <w:gridCol w:w="1501"/>
        <w:gridCol w:w="1501"/>
        <w:gridCol w:w="1501"/>
        <w:gridCol w:w="1501"/>
      </w:tblGrid>
      <w:tr w:rsidR="00FC6324" w14:paraId="1655856A" w14:textId="77777777" w:rsidTr="00FC6324">
        <w:trPr>
          <w:cnfStyle w:val="100000000000" w:firstRow="1" w:lastRow="0" w:firstColumn="0" w:lastColumn="0" w:oddVBand="0" w:evenVBand="0" w:oddHBand="0" w:evenHBand="0" w:firstRowFirstColumn="0" w:firstRowLastColumn="0" w:lastRowFirstColumn="0" w:lastRowLastColumn="0"/>
        </w:trPr>
        <w:tc>
          <w:tcPr>
            <w:tcW w:w="1500" w:type="dxa"/>
            <w:vAlign w:val="center"/>
          </w:tcPr>
          <w:p w14:paraId="2F217032" w14:textId="77777777" w:rsidR="00FC6324" w:rsidRDefault="00000000">
            <w:pPr>
              <w:ind w:firstLineChars="0" w:firstLine="0"/>
              <w:rPr>
                <w:lang w:eastAsia="zh-CN"/>
              </w:rPr>
            </w:pPr>
            <w:proofErr w:type="spellStart"/>
            <w:r>
              <w:rPr>
                <w:rFonts w:ascii="黑体" w:eastAsia="黑体" w:hAnsi="黑体"/>
                <w:b/>
                <w:sz w:val="18"/>
              </w:rPr>
              <w:t>网络等级</w:t>
            </w:r>
            <w:proofErr w:type="spellEnd"/>
          </w:p>
        </w:tc>
        <w:tc>
          <w:tcPr>
            <w:tcW w:w="1500" w:type="dxa"/>
            <w:vAlign w:val="center"/>
          </w:tcPr>
          <w:p w14:paraId="30DA0C6D" w14:textId="77777777" w:rsidR="00FC6324" w:rsidRDefault="00000000">
            <w:pPr>
              <w:ind w:firstLineChars="0" w:firstLine="0"/>
              <w:rPr>
                <w:lang w:eastAsia="zh-CN"/>
              </w:rPr>
            </w:pPr>
            <w:proofErr w:type="spellStart"/>
            <w:r>
              <w:rPr>
                <w:rFonts w:ascii="黑体" w:eastAsia="黑体" w:hAnsi="黑体"/>
                <w:b/>
                <w:sz w:val="18"/>
              </w:rPr>
              <w:t>触发条件</w:t>
            </w:r>
            <w:proofErr w:type="spellEnd"/>
          </w:p>
        </w:tc>
        <w:tc>
          <w:tcPr>
            <w:tcW w:w="1501" w:type="dxa"/>
            <w:vAlign w:val="center"/>
          </w:tcPr>
          <w:p w14:paraId="381B7868" w14:textId="77777777" w:rsidR="00FC6324" w:rsidRDefault="00000000">
            <w:pPr>
              <w:ind w:firstLineChars="0" w:firstLine="0"/>
              <w:rPr>
                <w:lang w:eastAsia="zh-CN"/>
              </w:rPr>
            </w:pPr>
            <w:proofErr w:type="spellStart"/>
            <w:r>
              <w:rPr>
                <w:rFonts w:ascii="黑体" w:eastAsia="黑体" w:hAnsi="黑体"/>
                <w:b/>
                <w:sz w:val="18"/>
              </w:rPr>
              <w:t>分辨率</w:t>
            </w:r>
            <w:proofErr w:type="spellEnd"/>
          </w:p>
        </w:tc>
        <w:tc>
          <w:tcPr>
            <w:tcW w:w="1501" w:type="dxa"/>
            <w:vAlign w:val="center"/>
          </w:tcPr>
          <w:p w14:paraId="10E6FA36" w14:textId="77777777" w:rsidR="00FC6324" w:rsidRDefault="00000000">
            <w:pPr>
              <w:ind w:firstLineChars="0" w:firstLine="0"/>
              <w:rPr>
                <w:lang w:eastAsia="zh-CN"/>
              </w:rPr>
            </w:pPr>
            <w:proofErr w:type="spellStart"/>
            <w:r>
              <w:rPr>
                <w:rFonts w:ascii="黑体" w:eastAsia="黑体" w:hAnsi="黑体"/>
                <w:b/>
                <w:sz w:val="18"/>
              </w:rPr>
              <w:t>帧率</w:t>
            </w:r>
            <w:proofErr w:type="spellEnd"/>
          </w:p>
        </w:tc>
        <w:tc>
          <w:tcPr>
            <w:tcW w:w="1501" w:type="dxa"/>
            <w:vAlign w:val="center"/>
          </w:tcPr>
          <w:p w14:paraId="0819A796" w14:textId="77777777" w:rsidR="00FC6324" w:rsidRDefault="00000000">
            <w:pPr>
              <w:ind w:firstLineChars="0" w:firstLine="0"/>
              <w:rPr>
                <w:lang w:eastAsia="zh-CN"/>
              </w:rPr>
            </w:pPr>
            <w:proofErr w:type="spellStart"/>
            <w:r>
              <w:rPr>
                <w:rFonts w:ascii="黑体" w:eastAsia="黑体" w:hAnsi="黑体"/>
                <w:b/>
                <w:sz w:val="18"/>
              </w:rPr>
              <w:t>码率</w:t>
            </w:r>
            <w:proofErr w:type="spellEnd"/>
          </w:p>
        </w:tc>
        <w:tc>
          <w:tcPr>
            <w:tcW w:w="1501" w:type="dxa"/>
            <w:vAlign w:val="center"/>
          </w:tcPr>
          <w:p w14:paraId="5B3EE149" w14:textId="77777777" w:rsidR="00FC6324" w:rsidRDefault="00000000">
            <w:pPr>
              <w:ind w:firstLineChars="0" w:firstLine="0"/>
              <w:rPr>
                <w:lang w:eastAsia="zh-CN"/>
              </w:rPr>
            </w:pPr>
            <w:proofErr w:type="spellStart"/>
            <w:r>
              <w:rPr>
                <w:rFonts w:ascii="黑体" w:eastAsia="黑体" w:hAnsi="黑体"/>
                <w:b/>
                <w:sz w:val="18"/>
              </w:rPr>
              <w:t>处理策略</w:t>
            </w:r>
            <w:proofErr w:type="spellEnd"/>
          </w:p>
        </w:tc>
      </w:tr>
      <w:tr w:rsidR="00FC6324" w14:paraId="5E221BF3" w14:textId="77777777" w:rsidTr="00FC6324">
        <w:tc>
          <w:tcPr>
            <w:tcW w:w="1500" w:type="dxa"/>
            <w:vAlign w:val="center"/>
          </w:tcPr>
          <w:p w14:paraId="69EBE974" w14:textId="77777777" w:rsidR="00FC6324" w:rsidRPr="006F3074" w:rsidRDefault="00000000">
            <w:pPr>
              <w:ind w:firstLineChars="0" w:firstLine="0"/>
              <w:rPr>
                <w:lang w:eastAsia="zh-CN"/>
              </w:rPr>
            </w:pPr>
            <w:r w:rsidRPr="006F3074">
              <w:rPr>
                <w:sz w:val="18"/>
              </w:rPr>
              <w:t>good</w:t>
            </w:r>
          </w:p>
        </w:tc>
        <w:tc>
          <w:tcPr>
            <w:tcW w:w="1500" w:type="dxa"/>
            <w:vAlign w:val="center"/>
          </w:tcPr>
          <w:p w14:paraId="1A67FEF4" w14:textId="77777777" w:rsidR="00FC6324" w:rsidRPr="006F3074" w:rsidRDefault="00000000">
            <w:pPr>
              <w:ind w:firstLineChars="0" w:firstLine="0"/>
              <w:rPr>
                <w:lang w:eastAsia="zh-CN"/>
              </w:rPr>
            </w:pPr>
            <w:r w:rsidRPr="006F3074">
              <w:rPr>
                <w:sz w:val="18"/>
                <w:lang w:eastAsia="zh-CN"/>
              </w:rPr>
              <w:t>心跳连续成功</w:t>
            </w:r>
          </w:p>
        </w:tc>
        <w:tc>
          <w:tcPr>
            <w:tcW w:w="1501" w:type="dxa"/>
            <w:vAlign w:val="center"/>
          </w:tcPr>
          <w:p w14:paraId="22AC9B21" w14:textId="77777777" w:rsidR="00FC6324" w:rsidRPr="006F3074" w:rsidRDefault="00000000">
            <w:pPr>
              <w:ind w:firstLineChars="0" w:firstLine="0"/>
              <w:rPr>
                <w:lang w:eastAsia="zh-CN"/>
              </w:rPr>
            </w:pPr>
            <w:r w:rsidRPr="006F3074">
              <w:rPr>
                <w:sz w:val="18"/>
              </w:rPr>
              <w:t>1280x720</w:t>
            </w:r>
          </w:p>
        </w:tc>
        <w:tc>
          <w:tcPr>
            <w:tcW w:w="1501" w:type="dxa"/>
            <w:vAlign w:val="center"/>
          </w:tcPr>
          <w:p w14:paraId="52C7F536" w14:textId="77777777" w:rsidR="00FC6324" w:rsidRPr="006F3074" w:rsidRDefault="00000000">
            <w:pPr>
              <w:ind w:firstLineChars="0" w:firstLine="0"/>
              <w:rPr>
                <w:lang w:eastAsia="zh-CN"/>
              </w:rPr>
            </w:pPr>
            <w:r w:rsidRPr="006F3074">
              <w:rPr>
                <w:sz w:val="18"/>
              </w:rPr>
              <w:t>25fps</w:t>
            </w:r>
          </w:p>
        </w:tc>
        <w:tc>
          <w:tcPr>
            <w:tcW w:w="1501" w:type="dxa"/>
            <w:vAlign w:val="center"/>
          </w:tcPr>
          <w:p w14:paraId="5C17099C" w14:textId="77777777" w:rsidR="00FC6324" w:rsidRPr="006F3074" w:rsidRDefault="00000000">
            <w:pPr>
              <w:ind w:firstLineChars="0" w:firstLine="0"/>
              <w:rPr>
                <w:lang w:eastAsia="zh-CN"/>
              </w:rPr>
            </w:pPr>
            <w:r w:rsidRPr="006F3074">
              <w:rPr>
                <w:sz w:val="18"/>
              </w:rPr>
              <w:t>2000kbps</w:t>
            </w:r>
          </w:p>
        </w:tc>
        <w:tc>
          <w:tcPr>
            <w:tcW w:w="1501" w:type="dxa"/>
            <w:vAlign w:val="center"/>
          </w:tcPr>
          <w:p w14:paraId="7AD87C36" w14:textId="77777777" w:rsidR="00FC6324" w:rsidRPr="006F3074" w:rsidRDefault="00000000">
            <w:pPr>
              <w:ind w:firstLineChars="0" w:firstLine="0"/>
              <w:rPr>
                <w:lang w:eastAsia="zh-CN"/>
              </w:rPr>
            </w:pPr>
            <w:r w:rsidRPr="006F3074">
              <w:rPr>
                <w:sz w:val="18"/>
                <w:lang w:eastAsia="zh-CN"/>
              </w:rPr>
              <w:t>实时预览</w:t>
            </w:r>
          </w:p>
        </w:tc>
      </w:tr>
      <w:tr w:rsidR="00FC6324" w14:paraId="53867F04" w14:textId="77777777" w:rsidTr="00FC6324">
        <w:tc>
          <w:tcPr>
            <w:tcW w:w="1500" w:type="dxa"/>
            <w:vAlign w:val="center"/>
          </w:tcPr>
          <w:p w14:paraId="5D972EB0" w14:textId="77777777" w:rsidR="00FC6324" w:rsidRPr="006F3074" w:rsidRDefault="00000000">
            <w:pPr>
              <w:ind w:firstLineChars="0" w:firstLine="0"/>
              <w:rPr>
                <w:lang w:eastAsia="zh-CN"/>
              </w:rPr>
            </w:pPr>
            <w:r w:rsidRPr="006F3074">
              <w:rPr>
                <w:sz w:val="18"/>
              </w:rPr>
              <w:t>weak</w:t>
            </w:r>
          </w:p>
        </w:tc>
        <w:tc>
          <w:tcPr>
            <w:tcW w:w="1500" w:type="dxa"/>
            <w:vAlign w:val="center"/>
          </w:tcPr>
          <w:p w14:paraId="0BE707FB" w14:textId="77777777" w:rsidR="00FC6324" w:rsidRPr="006F3074" w:rsidRDefault="00000000">
            <w:pPr>
              <w:ind w:firstLineChars="0" w:firstLine="0"/>
              <w:rPr>
                <w:lang w:eastAsia="zh-CN"/>
              </w:rPr>
            </w:pPr>
            <w:r w:rsidRPr="006F3074">
              <w:rPr>
                <w:sz w:val="18"/>
                <w:lang w:eastAsia="zh-CN"/>
              </w:rPr>
              <w:t>出现心跳失败</w:t>
            </w:r>
          </w:p>
        </w:tc>
        <w:tc>
          <w:tcPr>
            <w:tcW w:w="1501" w:type="dxa"/>
            <w:vAlign w:val="center"/>
          </w:tcPr>
          <w:p w14:paraId="3929ED31" w14:textId="77777777" w:rsidR="00FC6324" w:rsidRPr="006F3074" w:rsidRDefault="00000000">
            <w:pPr>
              <w:ind w:firstLineChars="0" w:firstLine="0"/>
              <w:rPr>
                <w:lang w:eastAsia="zh-CN"/>
              </w:rPr>
            </w:pPr>
            <w:r w:rsidRPr="006F3074">
              <w:rPr>
                <w:sz w:val="18"/>
              </w:rPr>
              <w:t>960x540</w:t>
            </w:r>
          </w:p>
        </w:tc>
        <w:tc>
          <w:tcPr>
            <w:tcW w:w="1501" w:type="dxa"/>
            <w:vAlign w:val="center"/>
          </w:tcPr>
          <w:p w14:paraId="187D55CF" w14:textId="77777777" w:rsidR="00FC6324" w:rsidRPr="006F3074" w:rsidRDefault="00000000">
            <w:pPr>
              <w:ind w:firstLineChars="0" w:firstLine="0"/>
              <w:rPr>
                <w:lang w:eastAsia="zh-CN"/>
              </w:rPr>
            </w:pPr>
            <w:r w:rsidRPr="006F3074">
              <w:rPr>
                <w:sz w:val="18"/>
              </w:rPr>
              <w:t>20fps</w:t>
            </w:r>
          </w:p>
        </w:tc>
        <w:tc>
          <w:tcPr>
            <w:tcW w:w="1501" w:type="dxa"/>
            <w:vAlign w:val="center"/>
          </w:tcPr>
          <w:p w14:paraId="1B5193FC" w14:textId="77777777" w:rsidR="00FC6324" w:rsidRPr="006F3074" w:rsidRDefault="00000000">
            <w:pPr>
              <w:ind w:firstLineChars="0" w:firstLine="0"/>
              <w:rPr>
                <w:lang w:eastAsia="zh-CN"/>
              </w:rPr>
            </w:pPr>
            <w:r w:rsidRPr="006F3074">
              <w:rPr>
                <w:sz w:val="18"/>
              </w:rPr>
              <w:t>1200kbps</w:t>
            </w:r>
          </w:p>
        </w:tc>
        <w:tc>
          <w:tcPr>
            <w:tcW w:w="1501" w:type="dxa"/>
            <w:vAlign w:val="center"/>
          </w:tcPr>
          <w:p w14:paraId="23A6DD5A" w14:textId="77777777" w:rsidR="00FC6324" w:rsidRPr="006F3074" w:rsidRDefault="00000000">
            <w:pPr>
              <w:ind w:firstLineChars="0" w:firstLine="0"/>
              <w:rPr>
                <w:lang w:eastAsia="zh-CN"/>
              </w:rPr>
            </w:pPr>
            <w:r w:rsidRPr="006F3074">
              <w:rPr>
                <w:sz w:val="18"/>
                <w:lang w:eastAsia="zh-CN"/>
              </w:rPr>
              <w:t>降低码率和分辨</w:t>
            </w:r>
          </w:p>
        </w:tc>
      </w:tr>
      <w:tr w:rsidR="00FC6324" w14:paraId="2269CBE9" w14:textId="77777777" w:rsidTr="00FC6324">
        <w:tc>
          <w:tcPr>
            <w:tcW w:w="1500" w:type="dxa"/>
            <w:vAlign w:val="center"/>
          </w:tcPr>
          <w:p w14:paraId="69C39491" w14:textId="77777777" w:rsidR="00FC6324" w:rsidRPr="006F3074" w:rsidRDefault="00000000">
            <w:pPr>
              <w:ind w:firstLineChars="0" w:firstLine="0"/>
              <w:rPr>
                <w:lang w:eastAsia="zh-CN"/>
              </w:rPr>
            </w:pPr>
            <w:r w:rsidRPr="006F3074">
              <w:rPr>
                <w:sz w:val="18"/>
              </w:rPr>
              <w:t>poor</w:t>
            </w:r>
          </w:p>
        </w:tc>
        <w:tc>
          <w:tcPr>
            <w:tcW w:w="1500" w:type="dxa"/>
            <w:vAlign w:val="center"/>
          </w:tcPr>
          <w:p w14:paraId="0F276FE5" w14:textId="77777777" w:rsidR="00FC6324" w:rsidRPr="006F3074" w:rsidRDefault="00000000">
            <w:pPr>
              <w:ind w:firstLineChars="0" w:firstLine="0"/>
              <w:rPr>
                <w:lang w:eastAsia="zh-CN"/>
              </w:rPr>
            </w:pPr>
            <w:r w:rsidRPr="006F3074">
              <w:rPr>
                <w:sz w:val="18"/>
                <w:lang w:eastAsia="zh-CN"/>
              </w:rPr>
              <w:t>连续心跳失败</w:t>
            </w:r>
          </w:p>
        </w:tc>
        <w:tc>
          <w:tcPr>
            <w:tcW w:w="1501" w:type="dxa"/>
            <w:vAlign w:val="center"/>
          </w:tcPr>
          <w:p w14:paraId="76FC6946" w14:textId="77777777" w:rsidR="00FC6324" w:rsidRPr="006F3074" w:rsidRDefault="00000000">
            <w:pPr>
              <w:ind w:firstLineChars="0" w:firstLine="0"/>
              <w:rPr>
                <w:lang w:eastAsia="zh-CN"/>
              </w:rPr>
            </w:pPr>
            <w:r w:rsidRPr="006F3074">
              <w:rPr>
                <w:sz w:val="18"/>
              </w:rPr>
              <w:t>640x360</w:t>
            </w:r>
          </w:p>
        </w:tc>
        <w:tc>
          <w:tcPr>
            <w:tcW w:w="1501" w:type="dxa"/>
            <w:vAlign w:val="center"/>
          </w:tcPr>
          <w:p w14:paraId="4C5F8E67" w14:textId="77777777" w:rsidR="00FC6324" w:rsidRPr="006F3074" w:rsidRDefault="00000000">
            <w:pPr>
              <w:ind w:firstLineChars="0" w:firstLine="0"/>
              <w:rPr>
                <w:lang w:eastAsia="zh-CN"/>
              </w:rPr>
            </w:pPr>
            <w:r w:rsidRPr="006F3074">
              <w:rPr>
                <w:sz w:val="18"/>
              </w:rPr>
              <w:t>15fps</w:t>
            </w:r>
          </w:p>
        </w:tc>
        <w:tc>
          <w:tcPr>
            <w:tcW w:w="1501" w:type="dxa"/>
            <w:vAlign w:val="center"/>
          </w:tcPr>
          <w:p w14:paraId="08E6D585" w14:textId="77777777" w:rsidR="00FC6324" w:rsidRPr="006F3074" w:rsidRDefault="00000000">
            <w:pPr>
              <w:ind w:firstLineChars="0" w:firstLine="0"/>
              <w:rPr>
                <w:lang w:eastAsia="zh-CN"/>
              </w:rPr>
            </w:pPr>
            <w:r w:rsidRPr="006F3074">
              <w:rPr>
                <w:sz w:val="18"/>
              </w:rPr>
              <w:t>600kbps</w:t>
            </w:r>
          </w:p>
        </w:tc>
        <w:tc>
          <w:tcPr>
            <w:tcW w:w="1501" w:type="dxa"/>
            <w:vAlign w:val="center"/>
          </w:tcPr>
          <w:p w14:paraId="1A9A0977" w14:textId="77777777" w:rsidR="00FC6324" w:rsidRPr="006F3074" w:rsidRDefault="00000000">
            <w:pPr>
              <w:ind w:firstLineChars="0" w:firstLine="0"/>
              <w:rPr>
                <w:lang w:eastAsia="zh-CN"/>
              </w:rPr>
            </w:pPr>
            <w:r w:rsidRPr="006F3074">
              <w:rPr>
                <w:sz w:val="18"/>
                <w:lang w:eastAsia="zh-CN"/>
              </w:rPr>
              <w:t>使用低码率档位</w:t>
            </w:r>
            <w:r w:rsidRPr="006F3074">
              <w:rPr>
                <w:rFonts w:hint="eastAsia"/>
                <w:lang w:eastAsia="zh-CN"/>
              </w:rPr>
              <w:t xml:space="preserve"> </w:t>
            </w:r>
          </w:p>
        </w:tc>
      </w:tr>
      <w:tr w:rsidR="00FC6324" w14:paraId="2120B21A" w14:textId="77777777" w:rsidTr="00FC6324">
        <w:tc>
          <w:tcPr>
            <w:tcW w:w="1500" w:type="dxa"/>
            <w:vAlign w:val="center"/>
          </w:tcPr>
          <w:p w14:paraId="4FC06D87" w14:textId="77777777" w:rsidR="00FC6324" w:rsidRPr="006F3074" w:rsidRDefault="00000000">
            <w:pPr>
              <w:ind w:firstLineChars="0" w:firstLine="0"/>
              <w:rPr>
                <w:lang w:eastAsia="zh-CN"/>
              </w:rPr>
            </w:pPr>
            <w:r w:rsidRPr="006F3074">
              <w:rPr>
                <w:sz w:val="18"/>
              </w:rPr>
              <w:t>recovery</w:t>
            </w:r>
          </w:p>
        </w:tc>
        <w:tc>
          <w:tcPr>
            <w:tcW w:w="1500" w:type="dxa"/>
            <w:vAlign w:val="center"/>
          </w:tcPr>
          <w:p w14:paraId="2436C39D" w14:textId="77777777" w:rsidR="00FC6324" w:rsidRPr="006F3074" w:rsidRDefault="00000000">
            <w:pPr>
              <w:ind w:firstLineChars="0" w:firstLine="0"/>
              <w:rPr>
                <w:lang w:eastAsia="zh-CN"/>
              </w:rPr>
            </w:pPr>
            <w:proofErr w:type="spellStart"/>
            <w:r w:rsidRPr="006F3074">
              <w:rPr>
                <w:sz w:val="18"/>
              </w:rPr>
              <w:t>心跳恢复成功</w:t>
            </w:r>
            <w:proofErr w:type="spellEnd"/>
          </w:p>
        </w:tc>
        <w:tc>
          <w:tcPr>
            <w:tcW w:w="1501" w:type="dxa"/>
            <w:vAlign w:val="center"/>
          </w:tcPr>
          <w:p w14:paraId="63FB2344" w14:textId="77777777" w:rsidR="00FC6324" w:rsidRPr="006F3074" w:rsidRDefault="00000000">
            <w:pPr>
              <w:ind w:firstLineChars="0" w:firstLine="0"/>
              <w:rPr>
                <w:lang w:eastAsia="zh-CN"/>
              </w:rPr>
            </w:pPr>
            <w:proofErr w:type="spellStart"/>
            <w:r w:rsidRPr="006F3074">
              <w:rPr>
                <w:sz w:val="18"/>
              </w:rPr>
              <w:t>逐级恢复</w:t>
            </w:r>
            <w:proofErr w:type="spellEnd"/>
          </w:p>
        </w:tc>
        <w:tc>
          <w:tcPr>
            <w:tcW w:w="1501" w:type="dxa"/>
            <w:vAlign w:val="center"/>
          </w:tcPr>
          <w:p w14:paraId="3484E19D" w14:textId="77777777" w:rsidR="00FC6324" w:rsidRPr="006F3074" w:rsidRDefault="00000000">
            <w:pPr>
              <w:ind w:firstLineChars="0" w:firstLine="0"/>
              <w:rPr>
                <w:lang w:eastAsia="zh-CN"/>
              </w:rPr>
            </w:pPr>
            <w:proofErr w:type="spellStart"/>
            <w:r w:rsidRPr="006F3074">
              <w:rPr>
                <w:sz w:val="18"/>
              </w:rPr>
              <w:t>逐级恢复</w:t>
            </w:r>
            <w:proofErr w:type="spellEnd"/>
          </w:p>
        </w:tc>
        <w:tc>
          <w:tcPr>
            <w:tcW w:w="1501" w:type="dxa"/>
            <w:vAlign w:val="center"/>
          </w:tcPr>
          <w:p w14:paraId="68D00BD0" w14:textId="77777777" w:rsidR="00FC6324" w:rsidRPr="006F3074" w:rsidRDefault="00000000">
            <w:pPr>
              <w:ind w:firstLineChars="0" w:firstLine="0"/>
              <w:rPr>
                <w:lang w:eastAsia="zh-CN"/>
              </w:rPr>
            </w:pPr>
            <w:proofErr w:type="spellStart"/>
            <w:r w:rsidRPr="006F3074">
              <w:rPr>
                <w:sz w:val="18"/>
              </w:rPr>
              <w:t>逐级恢复</w:t>
            </w:r>
            <w:proofErr w:type="spellEnd"/>
          </w:p>
        </w:tc>
        <w:tc>
          <w:tcPr>
            <w:tcW w:w="1501" w:type="dxa"/>
            <w:vAlign w:val="center"/>
          </w:tcPr>
          <w:p w14:paraId="10622B38" w14:textId="77777777" w:rsidR="00FC6324" w:rsidRPr="006F3074" w:rsidRDefault="00000000">
            <w:pPr>
              <w:ind w:firstLineChars="0" w:firstLine="0"/>
              <w:rPr>
                <w:lang w:eastAsia="zh-CN"/>
              </w:rPr>
            </w:pPr>
            <w:r w:rsidRPr="006F3074">
              <w:rPr>
                <w:sz w:val="18"/>
                <w:lang w:eastAsia="zh-CN"/>
              </w:rPr>
              <w:t>重新建立</w:t>
            </w:r>
            <w:r w:rsidRPr="006F3074">
              <w:rPr>
                <w:sz w:val="18"/>
                <w:lang w:eastAsia="zh-CN"/>
              </w:rPr>
              <w:t>WHIP</w:t>
            </w:r>
          </w:p>
        </w:tc>
      </w:tr>
    </w:tbl>
    <w:p w14:paraId="7E5D501B" w14:textId="77777777" w:rsidR="00FC6324" w:rsidRDefault="00000000">
      <w:pPr>
        <w:pStyle w:val="2a"/>
      </w:pPr>
      <w:bookmarkStart w:id="53" w:name="_Toc1920"/>
      <w:r>
        <w:t xml:space="preserve">5.3 </w:t>
      </w:r>
      <w:r>
        <w:rPr>
          <w:rFonts w:hint="eastAsia"/>
        </w:rPr>
        <w:t xml:space="preserve"> </w:t>
      </w:r>
      <w:r>
        <w:t>流媒体服务实现（</w:t>
      </w:r>
      <w:proofErr w:type="spellStart"/>
      <w:r>
        <w:t>MediaMTX</w:t>
      </w:r>
      <w:proofErr w:type="spellEnd"/>
      <w:r>
        <w:t>）</w:t>
      </w:r>
      <w:bookmarkEnd w:id="53"/>
    </w:p>
    <w:p w14:paraId="5CD712A5" w14:textId="0A911FD9" w:rsidR="00FC6324" w:rsidRDefault="00000000">
      <w:pPr>
        <w:pStyle w:val="38"/>
        <w:outlineLvl w:val="2"/>
      </w:pPr>
      <w:bookmarkStart w:id="54" w:name="_Toc4786"/>
      <w:r>
        <w:t>5.3.1</w:t>
      </w:r>
      <w:r>
        <w:rPr>
          <w:rFonts w:hint="eastAsia"/>
        </w:rPr>
        <w:t xml:space="preserve"> </w:t>
      </w:r>
      <w:r>
        <w:t xml:space="preserve"> </w:t>
      </w:r>
      <w:r>
        <w:t>流接入与转发配置</w:t>
      </w:r>
      <w:bookmarkEnd w:id="54"/>
    </w:p>
    <w:p w14:paraId="41F32114" w14:textId="77777777" w:rsidR="00FC6324" w:rsidRDefault="00000000">
      <w:pPr>
        <w:ind w:firstLine="480"/>
        <w:rPr>
          <w:lang w:eastAsia="zh-CN"/>
        </w:rPr>
      </w:pPr>
      <w:r>
        <w:rPr>
          <w:lang w:eastAsia="zh-CN"/>
        </w:rPr>
        <w:t>当摄像头端使用</w:t>
      </w:r>
      <w:r>
        <w:rPr>
          <w:lang w:eastAsia="zh-CN"/>
        </w:rPr>
        <w:t>WHIP</w:t>
      </w:r>
      <w:proofErr w:type="gramStart"/>
      <w:r>
        <w:rPr>
          <w:lang w:eastAsia="zh-CN"/>
        </w:rPr>
        <w:t>推流时</w:t>
      </w:r>
      <w:proofErr w:type="gramEnd"/>
      <w:r>
        <w:rPr>
          <w:lang w:eastAsia="zh-CN"/>
        </w:rPr>
        <w:t>，</w:t>
      </w:r>
      <w:proofErr w:type="spellStart"/>
      <w:r>
        <w:rPr>
          <w:lang w:eastAsia="zh-CN"/>
        </w:rPr>
        <w:t>MediaMTX</w:t>
      </w:r>
      <w:proofErr w:type="spellEnd"/>
      <w:r>
        <w:rPr>
          <w:lang w:eastAsia="zh-CN"/>
        </w:rPr>
        <w:t>根据路径接收</w:t>
      </w:r>
      <w:r>
        <w:rPr>
          <w:lang w:eastAsia="zh-CN"/>
        </w:rPr>
        <w:t>WebRTC</w:t>
      </w:r>
      <w:r>
        <w:rPr>
          <w:lang w:eastAsia="zh-CN"/>
        </w:rPr>
        <w:t>推流；当浏览器端使用</w:t>
      </w:r>
      <w:r>
        <w:rPr>
          <w:lang w:eastAsia="zh-CN"/>
        </w:rPr>
        <w:t>WHEP</w:t>
      </w:r>
      <w:proofErr w:type="gramStart"/>
      <w:r>
        <w:rPr>
          <w:lang w:eastAsia="zh-CN"/>
        </w:rPr>
        <w:t>拉流时</w:t>
      </w:r>
      <w:proofErr w:type="gramEnd"/>
      <w:r>
        <w:rPr>
          <w:lang w:eastAsia="zh-CN"/>
        </w:rPr>
        <w:t>，</w:t>
      </w:r>
      <w:proofErr w:type="spellStart"/>
      <w:r>
        <w:rPr>
          <w:lang w:eastAsia="zh-CN"/>
        </w:rPr>
        <w:t>MediaMTX</w:t>
      </w:r>
      <w:proofErr w:type="spellEnd"/>
      <w:r>
        <w:rPr>
          <w:lang w:eastAsia="zh-CN"/>
        </w:rPr>
        <w:t>输出</w:t>
      </w:r>
      <w:r>
        <w:rPr>
          <w:lang w:eastAsia="zh-CN"/>
        </w:rPr>
        <w:t>WebRTC</w:t>
      </w:r>
      <w:r>
        <w:rPr>
          <w:lang w:eastAsia="zh-CN"/>
        </w:rPr>
        <w:t>流</w:t>
      </w:r>
      <w:r>
        <w:rPr>
          <w:rFonts w:hint="eastAsia"/>
          <w:lang w:eastAsia="zh-CN"/>
        </w:rPr>
        <w:t>，</w:t>
      </w:r>
      <w:r>
        <w:rPr>
          <w:lang w:eastAsia="zh-CN"/>
        </w:rPr>
        <w:t>该设计使设备</w:t>
      </w:r>
      <w:r>
        <w:rPr>
          <w:lang w:eastAsia="zh-CN"/>
        </w:rPr>
        <w:t>ID</w:t>
      </w:r>
      <w:r>
        <w:rPr>
          <w:lang w:eastAsia="zh-CN"/>
        </w:rPr>
        <w:t>与视频流路径保持一致。</w:t>
      </w:r>
    </w:p>
    <w:p w14:paraId="2748CDA4" w14:textId="2609DD87" w:rsidR="00FC6324" w:rsidRDefault="00000000">
      <w:pPr>
        <w:pStyle w:val="38"/>
        <w:outlineLvl w:val="2"/>
      </w:pPr>
      <w:bookmarkStart w:id="55" w:name="_Toc20385"/>
      <w:r>
        <w:t xml:space="preserve">5.3.2 </w:t>
      </w:r>
      <w:r>
        <w:rPr>
          <w:rFonts w:hint="eastAsia"/>
        </w:rPr>
        <w:t xml:space="preserve"> </w:t>
      </w:r>
      <w:proofErr w:type="gramStart"/>
      <w:r>
        <w:t>弱网场景</w:t>
      </w:r>
      <w:proofErr w:type="gramEnd"/>
      <w:r>
        <w:t>下的服务参数配合</w:t>
      </w:r>
      <w:bookmarkEnd w:id="55"/>
    </w:p>
    <w:p w14:paraId="157EF658" w14:textId="2AE28A4B" w:rsidR="00FC6324" w:rsidRDefault="009748C7" w:rsidP="009748C7">
      <w:pPr>
        <w:ind w:firstLine="480"/>
        <w:rPr>
          <w:lang w:eastAsia="zh-CN"/>
        </w:rPr>
      </w:pPr>
      <w:r>
        <w:rPr>
          <w:rFonts w:hint="eastAsia"/>
          <w:noProof/>
        </w:rPr>
        <w:drawing>
          <wp:anchor distT="0" distB="0" distL="114300" distR="114300" simplePos="0" relativeHeight="251654144" behindDoc="0" locked="0" layoutInCell="1" allowOverlap="1" wp14:anchorId="4E8A60EA" wp14:editId="004D3645">
            <wp:simplePos x="0" y="0"/>
            <wp:positionH relativeFrom="column">
              <wp:posOffset>106952</wp:posOffset>
            </wp:positionH>
            <wp:positionV relativeFrom="paragraph">
              <wp:posOffset>1060450</wp:posOffset>
            </wp:positionV>
            <wp:extent cx="5580380" cy="1025525"/>
            <wp:effectExtent l="0" t="0" r="1270" b="3175"/>
            <wp:wrapTopAndBottom/>
            <wp:docPr id="115328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80380" cy="10255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Pr>
          <w:lang w:eastAsia="zh-CN"/>
        </w:rPr>
        <w:t>在弱网场景</w:t>
      </w:r>
      <w:proofErr w:type="gramEnd"/>
      <w:r>
        <w:rPr>
          <w:lang w:eastAsia="zh-CN"/>
        </w:rPr>
        <w:t>下，</w:t>
      </w:r>
      <w:proofErr w:type="spellStart"/>
      <w:r>
        <w:rPr>
          <w:lang w:eastAsia="zh-CN"/>
        </w:rPr>
        <w:t>MediaMTX</w:t>
      </w:r>
      <w:proofErr w:type="spellEnd"/>
      <w:r>
        <w:rPr>
          <w:lang w:eastAsia="zh-CN"/>
        </w:rPr>
        <w:t>的主要作用是稳定接入与转发，避免多客户端直接连接采集端。系统将流媒体服务与业务服务分离，使视频转发压力集中在</w:t>
      </w:r>
      <w:proofErr w:type="spellStart"/>
      <w:r>
        <w:rPr>
          <w:lang w:eastAsia="zh-CN"/>
        </w:rPr>
        <w:t>MediaMTX</w:t>
      </w:r>
      <w:proofErr w:type="spellEnd"/>
      <w:r>
        <w:rPr>
          <w:lang w:eastAsia="zh-CN"/>
        </w:rPr>
        <w:t>上，后端</w:t>
      </w:r>
      <w:proofErr w:type="spellStart"/>
      <w:r>
        <w:rPr>
          <w:lang w:eastAsia="zh-CN"/>
        </w:rPr>
        <w:t>FastAPI</w:t>
      </w:r>
      <w:proofErr w:type="spellEnd"/>
      <w:r>
        <w:rPr>
          <w:lang w:eastAsia="zh-CN"/>
        </w:rPr>
        <w:t>不直接处理媒体数据，减少业务接口受视频流量影响的风险。</w:t>
      </w:r>
    </w:p>
    <w:p w14:paraId="42BD4ABC" w14:textId="4A00BE27" w:rsidR="00FC6324" w:rsidRDefault="00000000">
      <w:pPr>
        <w:spacing w:after="120"/>
        <w:ind w:firstLine="420"/>
        <w:jc w:val="center"/>
        <w:rPr>
          <w:lang w:eastAsia="zh-CN"/>
        </w:rPr>
      </w:pPr>
      <w:r>
        <w:rPr>
          <w:rFonts w:ascii="黑体" w:eastAsia="黑体" w:hAnsi="黑体"/>
          <w:sz w:val="21"/>
          <w:lang w:eastAsia="zh-CN"/>
        </w:rPr>
        <w:lastRenderedPageBreak/>
        <w:t>图5-4</w:t>
      </w:r>
      <w:r>
        <w:rPr>
          <w:rFonts w:ascii="黑体" w:eastAsia="黑体" w:hAnsi="黑体" w:hint="eastAsia"/>
          <w:sz w:val="21"/>
          <w:lang w:eastAsia="zh-CN"/>
        </w:rPr>
        <w:t xml:space="preserve"> </w:t>
      </w:r>
      <w:proofErr w:type="spellStart"/>
      <w:r>
        <w:rPr>
          <w:rFonts w:ascii="黑体" w:eastAsia="黑体" w:hAnsi="黑体"/>
          <w:sz w:val="21"/>
          <w:lang w:eastAsia="zh-CN"/>
        </w:rPr>
        <w:t>MediaMTX</w:t>
      </w:r>
      <w:proofErr w:type="spellEnd"/>
      <w:r>
        <w:rPr>
          <w:rFonts w:ascii="黑体" w:eastAsia="黑体" w:hAnsi="黑体"/>
          <w:sz w:val="21"/>
          <w:lang w:eastAsia="zh-CN"/>
        </w:rPr>
        <w:t>启动与流接入日志截图</w:t>
      </w:r>
    </w:p>
    <w:p w14:paraId="72E8F40C" w14:textId="223C6431" w:rsidR="00FC6324" w:rsidRDefault="00000000">
      <w:pPr>
        <w:pStyle w:val="2a"/>
      </w:pPr>
      <w:bookmarkStart w:id="56" w:name="_Toc22134"/>
      <w:r>
        <w:t xml:space="preserve">5.4 </w:t>
      </w:r>
      <w:r>
        <w:rPr>
          <w:rFonts w:hint="eastAsia"/>
        </w:rPr>
        <w:t xml:space="preserve">  </w:t>
      </w:r>
      <w:r>
        <w:t>前端模块实现</w:t>
      </w:r>
      <w:bookmarkEnd w:id="56"/>
    </w:p>
    <w:p w14:paraId="6DE763D2" w14:textId="77777777" w:rsidR="00FC6324" w:rsidRDefault="00000000">
      <w:pPr>
        <w:pStyle w:val="38"/>
        <w:outlineLvl w:val="2"/>
      </w:pPr>
      <w:bookmarkStart w:id="57" w:name="_Toc15742"/>
      <w:r>
        <w:t xml:space="preserve">5.4.1 </w:t>
      </w:r>
      <w:r>
        <w:rPr>
          <w:rFonts w:hint="eastAsia"/>
        </w:rPr>
        <w:t xml:space="preserve">  </w:t>
      </w:r>
      <w:r>
        <w:t>登录与设备列表页面</w:t>
      </w:r>
      <w:bookmarkEnd w:id="57"/>
    </w:p>
    <w:p w14:paraId="60ED6C0B" w14:textId="77777777" w:rsidR="00FC6324" w:rsidRDefault="00000000">
      <w:pPr>
        <w:ind w:firstLine="480"/>
        <w:rPr>
          <w:lang w:eastAsia="zh-CN"/>
        </w:rPr>
      </w:pPr>
      <w:r>
        <w:rPr>
          <w:lang w:eastAsia="zh-CN"/>
        </w:rPr>
        <w:t>前端登录页面负责采集用户名和密码，并调用后端接口获取访问令牌。登录成功后，前端将令牌保存到状态管理或本地存储中，并跳转到系统主页面。后续</w:t>
      </w:r>
      <w:r>
        <w:rPr>
          <w:lang w:eastAsia="zh-CN"/>
        </w:rPr>
        <w:t>API</w:t>
      </w:r>
      <w:r>
        <w:rPr>
          <w:lang w:eastAsia="zh-CN"/>
        </w:rPr>
        <w:t>请求通过统一请求封装携带令牌，提高代码复用性。</w:t>
      </w:r>
    </w:p>
    <w:p w14:paraId="1A08BD48" w14:textId="27FDE867" w:rsidR="00FC6324" w:rsidRDefault="009748C7" w:rsidP="009748C7">
      <w:pPr>
        <w:ind w:firstLine="480"/>
        <w:rPr>
          <w:lang w:eastAsia="zh-CN"/>
        </w:rPr>
      </w:pPr>
      <w:r>
        <w:rPr>
          <w:rFonts w:hint="eastAsia"/>
          <w:noProof/>
        </w:rPr>
        <w:drawing>
          <wp:anchor distT="0" distB="0" distL="114300" distR="114300" simplePos="0" relativeHeight="251656192" behindDoc="0" locked="0" layoutInCell="1" allowOverlap="1" wp14:anchorId="4FE8479B" wp14:editId="01F5A5F0">
            <wp:simplePos x="0" y="0"/>
            <wp:positionH relativeFrom="column">
              <wp:posOffset>64109</wp:posOffset>
            </wp:positionH>
            <wp:positionV relativeFrom="paragraph">
              <wp:posOffset>1861392</wp:posOffset>
            </wp:positionV>
            <wp:extent cx="5580380" cy="1606550"/>
            <wp:effectExtent l="0" t="0" r="1270" b="0"/>
            <wp:wrapTopAndBottom/>
            <wp:docPr id="143083108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80380" cy="160655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eastAsia="zh-CN"/>
        </w:rPr>
        <w:t>设备管理页面使用</w:t>
      </w:r>
      <w:proofErr w:type="spellStart"/>
      <w:r>
        <w:rPr>
          <w:lang w:eastAsia="zh-CN"/>
        </w:rPr>
        <w:t>ElementPlus</w:t>
      </w:r>
      <w:proofErr w:type="spellEnd"/>
      <w:r>
        <w:rPr>
          <w:lang w:eastAsia="zh-CN"/>
        </w:rPr>
        <w:t>的表格组件展示设备列表，包含设备名称、设备类型、位置、</w:t>
      </w:r>
      <w:r>
        <w:rPr>
          <w:lang w:eastAsia="zh-CN"/>
        </w:rPr>
        <w:t>IP</w:t>
      </w:r>
      <w:r>
        <w:rPr>
          <w:lang w:eastAsia="zh-CN"/>
        </w:rPr>
        <w:t>地址、状态、分辨率、帧率、码率、网络等级、视频流状态、最后心跳和操作按钮等列。页面顶部提供状态和设备类型筛选条件，用户可按在线、离线、机器人、固定摄像头等条件筛选设备。用户点击</w:t>
      </w:r>
      <w:r>
        <w:rPr>
          <w:lang w:eastAsia="zh-CN"/>
        </w:rPr>
        <w:t>“</w:t>
      </w:r>
      <w:r>
        <w:rPr>
          <w:lang w:eastAsia="zh-CN"/>
        </w:rPr>
        <w:t>查看视频</w:t>
      </w:r>
      <w:r>
        <w:rPr>
          <w:lang w:eastAsia="zh-CN"/>
        </w:rPr>
        <w:t>”</w:t>
      </w:r>
      <w:r>
        <w:rPr>
          <w:lang w:eastAsia="zh-CN"/>
        </w:rPr>
        <w:t>后，系统选择该设备并跳转到实时监控页面；点击删除按钮时，页面弹出确认框，确认后调用删除接口。设备列表数据由</w:t>
      </w:r>
      <w:proofErr w:type="spellStart"/>
      <w:r>
        <w:rPr>
          <w:lang w:eastAsia="zh-CN"/>
        </w:rPr>
        <w:t>Pinia</w:t>
      </w:r>
      <w:proofErr w:type="spellEnd"/>
      <w:r>
        <w:rPr>
          <w:lang w:eastAsia="zh-CN"/>
        </w:rPr>
        <w:t>管理，页面挂载时获取后端设备列表。该设计避免多个页面重复维护设备数据，有利于状态共享和代码维护。</w:t>
      </w:r>
    </w:p>
    <w:p w14:paraId="5C522D73" w14:textId="77777777" w:rsidR="00FC6324" w:rsidRDefault="00000000">
      <w:pPr>
        <w:spacing w:after="120"/>
        <w:ind w:firstLine="420"/>
        <w:jc w:val="center"/>
        <w:rPr>
          <w:lang w:eastAsia="zh-CN"/>
        </w:rPr>
      </w:pPr>
      <w:r>
        <w:rPr>
          <w:rFonts w:ascii="黑体" w:eastAsia="黑体" w:hAnsi="黑体"/>
          <w:sz w:val="21"/>
          <w:lang w:eastAsia="zh-CN"/>
        </w:rPr>
        <w:t>图5-5 前端设备列表页面截图</w:t>
      </w:r>
    </w:p>
    <w:p w14:paraId="57A67AC1" w14:textId="77777777" w:rsidR="00FC6324" w:rsidRDefault="00000000">
      <w:pPr>
        <w:pStyle w:val="38"/>
        <w:outlineLvl w:val="2"/>
      </w:pPr>
      <w:bookmarkStart w:id="58" w:name="_Toc14459"/>
      <w:r>
        <w:t xml:space="preserve">5.4.2 </w:t>
      </w:r>
      <w:r>
        <w:t>实时预览页面</w:t>
      </w:r>
      <w:bookmarkEnd w:id="58"/>
    </w:p>
    <w:p w14:paraId="28C0201F" w14:textId="77777777" w:rsidR="00FC6324" w:rsidRDefault="00000000">
      <w:pPr>
        <w:ind w:firstLine="480"/>
        <w:rPr>
          <w:lang w:eastAsia="zh-CN"/>
        </w:rPr>
      </w:pPr>
      <w:r>
        <w:rPr>
          <w:lang w:eastAsia="zh-CN"/>
        </w:rPr>
        <w:t>实时预览是系统</w:t>
      </w:r>
      <w:r>
        <w:rPr>
          <w:lang w:eastAsia="zh-CN"/>
        </w:rPr>
        <w:t>Web</w:t>
      </w:r>
      <w:r>
        <w:rPr>
          <w:lang w:eastAsia="zh-CN"/>
        </w:rPr>
        <w:t>端的核心页面。页面顶部提供分屏布局切换按钮，包括</w:t>
      </w:r>
      <w:r>
        <w:rPr>
          <w:lang w:eastAsia="zh-CN"/>
        </w:rPr>
        <w:t>1</w:t>
      </w:r>
      <w:r>
        <w:rPr>
          <w:lang w:eastAsia="zh-CN"/>
        </w:rPr>
        <w:t>分屏、</w:t>
      </w:r>
      <w:r>
        <w:rPr>
          <w:lang w:eastAsia="zh-CN"/>
        </w:rPr>
        <w:t>4</w:t>
      </w:r>
      <w:r>
        <w:rPr>
          <w:lang w:eastAsia="zh-CN"/>
        </w:rPr>
        <w:t>分屏、</w:t>
      </w:r>
      <w:r>
        <w:rPr>
          <w:lang w:eastAsia="zh-CN"/>
        </w:rPr>
        <w:t>9</w:t>
      </w:r>
      <w:r>
        <w:rPr>
          <w:lang w:eastAsia="zh-CN"/>
        </w:rPr>
        <w:t>分屏和</w:t>
      </w:r>
      <w:r>
        <w:rPr>
          <w:lang w:eastAsia="zh-CN"/>
        </w:rPr>
        <w:t>16</w:t>
      </w:r>
      <w:r>
        <w:rPr>
          <w:lang w:eastAsia="zh-CN"/>
        </w:rPr>
        <w:t>分屏。中间区域为视频网格，每个网格单元可选择一个在线设备进行播放。未选择设备时，单元格显示</w:t>
      </w:r>
      <w:r>
        <w:rPr>
          <w:lang w:eastAsia="zh-CN"/>
        </w:rPr>
        <w:t>“</w:t>
      </w:r>
      <w:r>
        <w:rPr>
          <w:lang w:eastAsia="zh-CN"/>
        </w:rPr>
        <w:t>点击选择设备</w:t>
      </w:r>
      <w:r>
        <w:rPr>
          <w:lang w:eastAsia="zh-CN"/>
        </w:rPr>
        <w:t>”</w:t>
      </w:r>
      <w:r>
        <w:rPr>
          <w:lang w:eastAsia="zh-CN"/>
        </w:rPr>
        <w:t>；点击后弹出设备选择对话框，仅展示在线设备。</w:t>
      </w:r>
    </w:p>
    <w:p w14:paraId="6D9D0F37" w14:textId="77777777" w:rsidR="00FC6324" w:rsidRDefault="00000000">
      <w:pPr>
        <w:ind w:firstLine="480"/>
        <w:rPr>
          <w:lang w:eastAsia="zh-CN"/>
        </w:rPr>
      </w:pPr>
      <w:r>
        <w:rPr>
          <w:lang w:eastAsia="zh-CN"/>
        </w:rPr>
        <w:t>当用户选择某台设备后，页面在对应网格中创建</w:t>
      </w:r>
      <w:proofErr w:type="spellStart"/>
      <w:r>
        <w:rPr>
          <w:lang w:eastAsia="zh-CN"/>
        </w:rPr>
        <w:t>VideoPlayer</w:t>
      </w:r>
      <w:proofErr w:type="spellEnd"/>
      <w:r>
        <w:rPr>
          <w:lang w:eastAsia="zh-CN"/>
        </w:rPr>
        <w:t>组件。</w:t>
      </w:r>
      <w:proofErr w:type="spellStart"/>
      <w:r>
        <w:rPr>
          <w:lang w:eastAsia="zh-CN"/>
        </w:rPr>
        <w:t>VideoPlayer</w:t>
      </w:r>
      <w:proofErr w:type="spellEnd"/>
      <w:r>
        <w:rPr>
          <w:lang w:eastAsia="zh-CN"/>
        </w:rPr>
        <w:t>根据</w:t>
      </w:r>
      <w:proofErr w:type="spellStart"/>
      <w:r>
        <w:rPr>
          <w:lang w:eastAsia="zh-CN"/>
        </w:rPr>
        <w:t>device_id</w:t>
      </w:r>
      <w:proofErr w:type="spellEnd"/>
      <w:r>
        <w:rPr>
          <w:lang w:eastAsia="zh-CN"/>
        </w:rPr>
        <w:t>构造</w:t>
      </w:r>
      <w:r>
        <w:rPr>
          <w:lang w:eastAsia="zh-CN"/>
        </w:rPr>
        <w:t>WHEP</w:t>
      </w:r>
      <w:r>
        <w:rPr>
          <w:lang w:eastAsia="zh-CN"/>
        </w:rPr>
        <w:t>地址，格式为：</w:t>
      </w:r>
    </w:p>
    <w:p w14:paraId="3D5D9589" w14:textId="77777777" w:rsidR="00FC6324" w:rsidRDefault="00000000">
      <w:pPr>
        <w:ind w:firstLine="480"/>
        <w:rPr>
          <w:lang w:eastAsia="zh-CN"/>
        </w:rPr>
      </w:pPr>
      <w:r>
        <w:rPr>
          <w:lang w:eastAsia="zh-CN"/>
        </w:rPr>
        <w:t>http://</w:t>
      </w:r>
      <w:r>
        <w:rPr>
          <w:lang w:eastAsia="zh-CN"/>
        </w:rPr>
        <w:t>服务器地址</w:t>
      </w:r>
      <w:r>
        <w:rPr>
          <w:lang w:eastAsia="zh-CN"/>
        </w:rPr>
        <w:t>:8889/</w:t>
      </w:r>
      <w:proofErr w:type="spellStart"/>
      <w:r>
        <w:rPr>
          <w:lang w:eastAsia="zh-CN"/>
        </w:rPr>
        <w:t>device_id</w:t>
      </w:r>
      <w:proofErr w:type="spellEnd"/>
      <w:r>
        <w:rPr>
          <w:lang w:eastAsia="zh-CN"/>
        </w:rPr>
        <w:t>/</w:t>
      </w:r>
      <w:proofErr w:type="spellStart"/>
      <w:r>
        <w:rPr>
          <w:lang w:eastAsia="zh-CN"/>
        </w:rPr>
        <w:t>whep</w:t>
      </w:r>
      <w:proofErr w:type="spellEnd"/>
    </w:p>
    <w:p w14:paraId="4A3E799E" w14:textId="77777777" w:rsidR="00FC6324" w:rsidRDefault="00000000">
      <w:pPr>
        <w:ind w:firstLine="480"/>
        <w:rPr>
          <w:lang w:eastAsia="zh-CN"/>
        </w:rPr>
      </w:pPr>
      <w:r>
        <w:rPr>
          <w:lang w:eastAsia="zh-CN"/>
        </w:rPr>
        <w:t>然后使用</w:t>
      </w:r>
      <w:r>
        <w:rPr>
          <w:lang w:eastAsia="zh-CN"/>
        </w:rPr>
        <w:t>WebRTC</w:t>
      </w:r>
      <w:r>
        <w:rPr>
          <w:lang w:eastAsia="zh-CN"/>
        </w:rPr>
        <w:t>播放器加载该地址。播放过程中，组件显示加载状态；若发生错误，则显示错误遮罩；用户可点击全屏按钮查看大画面，也可点击关闭按钮释放该路视频。</w:t>
      </w:r>
    </w:p>
    <w:p w14:paraId="79234BB0" w14:textId="4DC2527B" w:rsidR="00FC6324" w:rsidRDefault="009748C7" w:rsidP="009748C7">
      <w:pPr>
        <w:ind w:firstLine="480"/>
        <w:rPr>
          <w:lang w:eastAsia="zh-CN"/>
        </w:rPr>
      </w:pPr>
      <w:r>
        <w:rPr>
          <w:rFonts w:hint="eastAsia"/>
          <w:noProof/>
        </w:rPr>
        <w:lastRenderedPageBreak/>
        <w:drawing>
          <wp:anchor distT="0" distB="0" distL="114300" distR="114300" simplePos="0" relativeHeight="251658240" behindDoc="0" locked="0" layoutInCell="1" allowOverlap="1" wp14:anchorId="1E1FE0A4" wp14:editId="4E4FD913">
            <wp:simplePos x="0" y="0"/>
            <wp:positionH relativeFrom="column">
              <wp:posOffset>107652</wp:posOffset>
            </wp:positionH>
            <wp:positionV relativeFrom="paragraph">
              <wp:posOffset>823258</wp:posOffset>
            </wp:positionV>
            <wp:extent cx="5580380" cy="3712845"/>
            <wp:effectExtent l="0" t="0" r="1270" b="1905"/>
            <wp:wrapTopAndBottom/>
            <wp:docPr id="172431450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80380" cy="3712845"/>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eastAsia="zh-CN"/>
        </w:rPr>
        <w:t>页面还实现了设备选择的本地保存功能，将已选择设备</w:t>
      </w:r>
      <w:r>
        <w:rPr>
          <w:lang w:eastAsia="zh-CN"/>
        </w:rPr>
        <w:t>ID</w:t>
      </w:r>
      <w:r>
        <w:rPr>
          <w:lang w:eastAsia="zh-CN"/>
        </w:rPr>
        <w:t>保存到</w:t>
      </w:r>
      <w:proofErr w:type="spellStart"/>
      <w:r>
        <w:rPr>
          <w:lang w:eastAsia="zh-CN"/>
        </w:rPr>
        <w:t>localStorage</w:t>
      </w:r>
      <w:proofErr w:type="spellEnd"/>
      <w:r>
        <w:rPr>
          <w:lang w:eastAsia="zh-CN"/>
        </w:rPr>
        <w:t>。用户刷新页面后，系统可根据已保存设备</w:t>
      </w:r>
      <w:r>
        <w:rPr>
          <w:lang w:eastAsia="zh-CN"/>
        </w:rPr>
        <w:t>ID</w:t>
      </w:r>
      <w:r>
        <w:rPr>
          <w:lang w:eastAsia="zh-CN"/>
        </w:rPr>
        <w:t>恢复布局中的设备选择，提高使用体验。页面还支持根据配置进行设备列表自动刷新，以便及时反映设备在线状态变化。</w:t>
      </w:r>
    </w:p>
    <w:p w14:paraId="5A1B8849" w14:textId="1739BAEC" w:rsidR="00FC6324" w:rsidRDefault="009748C7">
      <w:pPr>
        <w:spacing w:after="120"/>
        <w:ind w:firstLine="480"/>
        <w:jc w:val="center"/>
        <w:rPr>
          <w:lang w:eastAsia="zh-CN"/>
        </w:rPr>
      </w:pPr>
      <w:r>
        <w:rPr>
          <w:rFonts w:hint="eastAsia"/>
          <w:noProof/>
        </w:rPr>
        <w:drawing>
          <wp:anchor distT="0" distB="0" distL="114300" distR="114300" simplePos="0" relativeHeight="251659264" behindDoc="0" locked="0" layoutInCell="1" allowOverlap="1" wp14:anchorId="56E8E392" wp14:editId="3BD31608">
            <wp:simplePos x="0" y="0"/>
            <wp:positionH relativeFrom="column">
              <wp:posOffset>107950</wp:posOffset>
            </wp:positionH>
            <wp:positionV relativeFrom="paragraph">
              <wp:posOffset>4197350</wp:posOffset>
            </wp:positionV>
            <wp:extent cx="5580380" cy="3408680"/>
            <wp:effectExtent l="0" t="0" r="1270" b="1270"/>
            <wp:wrapTopAndBottom/>
            <wp:docPr id="2970970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80380" cy="34086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sz w:val="21"/>
          <w:lang w:eastAsia="zh-CN"/>
        </w:rPr>
        <w:t>图5-6 实时监控多分屏页面截图-1分屏</w:t>
      </w:r>
    </w:p>
    <w:p w14:paraId="44EAC6E5" w14:textId="77777777" w:rsidR="00FC6324" w:rsidRDefault="00000000" w:rsidP="009748C7">
      <w:pPr>
        <w:spacing w:after="120"/>
        <w:ind w:firstLineChars="0" w:firstLine="0"/>
        <w:jc w:val="center"/>
        <w:rPr>
          <w:lang w:eastAsia="zh-CN"/>
        </w:rPr>
      </w:pPr>
      <w:r>
        <w:rPr>
          <w:rFonts w:ascii="黑体" w:eastAsia="黑体" w:hAnsi="黑体"/>
          <w:sz w:val="21"/>
          <w:lang w:eastAsia="zh-CN"/>
        </w:rPr>
        <w:t>图5-7 实时监控多分屏页面截图-4分屏</w:t>
      </w:r>
    </w:p>
    <w:p w14:paraId="3ACA7781" w14:textId="21EC58E6" w:rsidR="00FC6324" w:rsidRDefault="009748C7" w:rsidP="009748C7">
      <w:pPr>
        <w:ind w:firstLineChars="0" w:firstLine="0"/>
        <w:rPr>
          <w:lang w:eastAsia="zh-CN"/>
        </w:rPr>
      </w:pPr>
      <w:r>
        <w:rPr>
          <w:rFonts w:hint="eastAsia"/>
          <w:noProof/>
        </w:rPr>
        <w:lastRenderedPageBreak/>
        <w:drawing>
          <wp:anchor distT="0" distB="0" distL="114300" distR="114300" simplePos="0" relativeHeight="251660288" behindDoc="0" locked="0" layoutInCell="1" allowOverlap="1" wp14:anchorId="365481F4" wp14:editId="458E5F63">
            <wp:simplePos x="0" y="0"/>
            <wp:positionH relativeFrom="column">
              <wp:posOffset>64135</wp:posOffset>
            </wp:positionH>
            <wp:positionV relativeFrom="paragraph">
              <wp:posOffset>344170</wp:posOffset>
            </wp:positionV>
            <wp:extent cx="5580380" cy="3520440"/>
            <wp:effectExtent l="0" t="0" r="1270" b="3810"/>
            <wp:wrapTopAndBottom/>
            <wp:docPr id="184045507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80380" cy="3520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AA83F6" w14:textId="268BB9AB" w:rsidR="00FC6324" w:rsidRDefault="009748C7" w:rsidP="009748C7">
      <w:pPr>
        <w:spacing w:after="120"/>
        <w:ind w:firstLine="480"/>
        <w:jc w:val="center"/>
        <w:rPr>
          <w:lang w:eastAsia="zh-CN"/>
        </w:rPr>
      </w:pPr>
      <w:r>
        <w:rPr>
          <w:rFonts w:hint="eastAsia"/>
          <w:noProof/>
        </w:rPr>
        <w:drawing>
          <wp:anchor distT="0" distB="0" distL="114300" distR="114300" simplePos="0" relativeHeight="251661312" behindDoc="0" locked="0" layoutInCell="1" allowOverlap="1" wp14:anchorId="1CF42D01" wp14:editId="3550156E">
            <wp:simplePos x="0" y="0"/>
            <wp:positionH relativeFrom="column">
              <wp:posOffset>33007</wp:posOffset>
            </wp:positionH>
            <wp:positionV relativeFrom="paragraph">
              <wp:posOffset>3978534</wp:posOffset>
            </wp:positionV>
            <wp:extent cx="5580380" cy="3712845"/>
            <wp:effectExtent l="0" t="0" r="1270" b="1905"/>
            <wp:wrapTopAndBottom/>
            <wp:docPr id="49253481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80380" cy="37128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sz w:val="21"/>
          <w:lang w:eastAsia="zh-CN"/>
        </w:rPr>
        <w:t>图5-8 实时监控多分屏页面截图-9分屏</w:t>
      </w:r>
    </w:p>
    <w:p w14:paraId="6595644F" w14:textId="77777777" w:rsidR="00FC6324" w:rsidRDefault="00000000">
      <w:pPr>
        <w:spacing w:after="120"/>
        <w:ind w:firstLine="420"/>
        <w:jc w:val="center"/>
        <w:rPr>
          <w:rFonts w:ascii="黑体" w:eastAsia="黑体" w:hAnsi="黑体" w:hint="eastAsia"/>
          <w:sz w:val="21"/>
          <w:lang w:eastAsia="zh-CN"/>
        </w:rPr>
      </w:pPr>
      <w:r>
        <w:rPr>
          <w:rFonts w:ascii="黑体" w:eastAsia="黑体" w:hAnsi="黑体"/>
          <w:sz w:val="21"/>
          <w:lang w:eastAsia="zh-CN"/>
        </w:rPr>
        <w:t>图5-9 实时监控多分屏页面截图-16分屏</w:t>
      </w:r>
    </w:p>
    <w:p w14:paraId="41D6B4C2" w14:textId="77777777" w:rsidR="009748C7" w:rsidRDefault="009748C7">
      <w:pPr>
        <w:spacing w:after="120"/>
        <w:ind w:firstLine="420"/>
        <w:jc w:val="center"/>
        <w:rPr>
          <w:rFonts w:ascii="黑体" w:eastAsia="黑体" w:hAnsi="黑体" w:hint="eastAsia"/>
          <w:sz w:val="21"/>
          <w:lang w:eastAsia="zh-CN"/>
        </w:rPr>
      </w:pPr>
    </w:p>
    <w:p w14:paraId="310439EC" w14:textId="77777777" w:rsidR="009748C7" w:rsidRDefault="009748C7">
      <w:pPr>
        <w:spacing w:after="120"/>
        <w:ind w:firstLine="480"/>
        <w:jc w:val="center"/>
        <w:rPr>
          <w:lang w:eastAsia="zh-CN"/>
        </w:rPr>
      </w:pPr>
    </w:p>
    <w:p w14:paraId="2F3612C7" w14:textId="77777777" w:rsidR="00FC6324" w:rsidRDefault="00000000" w:rsidP="009748C7">
      <w:pPr>
        <w:pStyle w:val="38"/>
      </w:pPr>
      <w:bookmarkStart w:id="59" w:name="_Toc3893"/>
      <w:r>
        <w:lastRenderedPageBreak/>
        <w:t xml:space="preserve">5.4.3 </w:t>
      </w:r>
      <w:r>
        <w:t>性能监控组件</w:t>
      </w:r>
      <w:bookmarkEnd w:id="59"/>
    </w:p>
    <w:p w14:paraId="487B1B3C" w14:textId="77777777" w:rsidR="00FC6324" w:rsidRDefault="00000000">
      <w:pPr>
        <w:ind w:firstLine="480"/>
        <w:rPr>
          <w:lang w:eastAsia="zh-CN"/>
        </w:rPr>
      </w:pPr>
      <w:r>
        <w:rPr>
          <w:lang w:eastAsia="zh-CN"/>
        </w:rPr>
        <w:t>为了获取真实的视频传输性能数据，系统在前端播放器组件中集成了实时性能监控功能。性能监控组件在视频播放界面右下角提供性能监控按钮。用户点击按钮后，系统显示性能监控面板，展示以下实时指标：</w:t>
      </w:r>
    </w:p>
    <w:p w14:paraId="35D09674" w14:textId="77777777" w:rsidR="00FC6324" w:rsidRDefault="00000000">
      <w:pPr>
        <w:ind w:firstLine="480"/>
        <w:rPr>
          <w:lang w:eastAsia="zh-CN"/>
        </w:rPr>
      </w:pPr>
      <w:r>
        <w:rPr>
          <w:lang w:eastAsia="zh-CN"/>
        </w:rPr>
        <w:t>（</w:t>
      </w:r>
      <w:r>
        <w:rPr>
          <w:lang w:eastAsia="zh-CN"/>
        </w:rPr>
        <w:t>1</w:t>
      </w:r>
      <w:r>
        <w:rPr>
          <w:lang w:eastAsia="zh-CN"/>
        </w:rPr>
        <w:t>）基础视频参数：分辨率、帧率、码率。分辨率和</w:t>
      </w:r>
      <w:proofErr w:type="gramStart"/>
      <w:r>
        <w:rPr>
          <w:lang w:eastAsia="zh-CN"/>
        </w:rPr>
        <w:t>帧率</w:t>
      </w:r>
      <w:proofErr w:type="gramEnd"/>
      <w:r>
        <w:rPr>
          <w:lang w:eastAsia="zh-CN"/>
        </w:rPr>
        <w:t>从统计报告中获取，码率通过计算两次采样之间的字节差值得出。</w:t>
      </w:r>
    </w:p>
    <w:p w14:paraId="1E28A8D3" w14:textId="77777777" w:rsidR="00FC6324" w:rsidRDefault="00000000">
      <w:pPr>
        <w:ind w:firstLine="480"/>
        <w:rPr>
          <w:lang w:eastAsia="zh-CN"/>
        </w:rPr>
      </w:pPr>
      <w:r>
        <w:rPr>
          <w:lang w:eastAsia="zh-CN"/>
        </w:rPr>
        <w:t>（</w:t>
      </w:r>
      <w:r>
        <w:rPr>
          <w:lang w:eastAsia="zh-CN"/>
        </w:rPr>
        <w:t>2</w:t>
      </w:r>
      <w:r>
        <w:rPr>
          <w:lang w:eastAsia="zh-CN"/>
        </w:rPr>
        <w:t>）网络质量指标：丢包率、</w:t>
      </w:r>
      <w:r>
        <w:rPr>
          <w:lang w:eastAsia="zh-CN"/>
        </w:rPr>
        <w:t>RTT</w:t>
      </w:r>
      <w:r>
        <w:rPr>
          <w:lang w:eastAsia="zh-CN"/>
        </w:rPr>
        <w:t>、抖动。丢包率根据丢失包数和接收包数计算得出，</w:t>
      </w:r>
      <w:r>
        <w:rPr>
          <w:lang w:eastAsia="zh-CN"/>
        </w:rPr>
        <w:t>RTT</w:t>
      </w:r>
      <w:r>
        <w:rPr>
          <w:lang w:eastAsia="zh-CN"/>
        </w:rPr>
        <w:t>从统计报告中获取，抖动反映网络传输的稳定性。</w:t>
      </w:r>
    </w:p>
    <w:p w14:paraId="18E16179" w14:textId="77777777" w:rsidR="00FC6324" w:rsidRDefault="00000000">
      <w:pPr>
        <w:ind w:firstLine="480"/>
        <w:rPr>
          <w:lang w:eastAsia="zh-CN"/>
        </w:rPr>
      </w:pPr>
      <w:r>
        <w:rPr>
          <w:lang w:eastAsia="zh-CN"/>
        </w:rPr>
        <w:t>（</w:t>
      </w:r>
      <w:r>
        <w:rPr>
          <w:lang w:eastAsia="zh-CN"/>
        </w:rPr>
        <w:t>3</w:t>
      </w:r>
      <w:r>
        <w:rPr>
          <w:lang w:eastAsia="zh-CN"/>
        </w:rPr>
        <w:t>）统计数据：丢包数、接收包数、网络档位。网络档位显示当前采集端的降级状态（良好</w:t>
      </w:r>
      <w:r>
        <w:rPr>
          <w:lang w:eastAsia="zh-CN"/>
        </w:rPr>
        <w:t>/</w:t>
      </w:r>
      <w:r>
        <w:rPr>
          <w:lang w:eastAsia="zh-CN"/>
        </w:rPr>
        <w:t>一般</w:t>
      </w:r>
      <w:r>
        <w:rPr>
          <w:lang w:eastAsia="zh-CN"/>
        </w:rPr>
        <w:t>/</w:t>
      </w:r>
      <w:r>
        <w:rPr>
          <w:lang w:eastAsia="zh-CN"/>
        </w:rPr>
        <w:t>较差），并根据档位使用不同颜色标识。</w:t>
      </w:r>
    </w:p>
    <w:p w14:paraId="196528FD" w14:textId="77777777" w:rsidR="00FC6324" w:rsidRDefault="00000000">
      <w:pPr>
        <w:ind w:firstLine="480"/>
      </w:pPr>
      <w:proofErr w:type="spellStart"/>
      <w:r>
        <w:t>性能监控组件每秒调用一次</w:t>
      </w:r>
      <w:r>
        <w:t>getStats</w:t>
      </w:r>
      <w:r>
        <w:t>方法，从</w:t>
      </w:r>
      <w:r>
        <w:t>RTCPeerConnection</w:t>
      </w:r>
      <w:proofErr w:type="spellEnd"/>
      <w:r>
        <w:t xml:space="preserve"> </w:t>
      </w:r>
      <w:proofErr w:type="spellStart"/>
      <w:r>
        <w:t>对象中提取统计数据。关键代码逻辑如下</w:t>
      </w:r>
      <w:proofErr w:type="spellEnd"/>
      <w:r>
        <w:t>：</w:t>
      </w:r>
    </w:p>
    <w:p w14:paraId="58E23711" w14:textId="77777777" w:rsidR="00FC6324" w:rsidRDefault="00000000">
      <w:pPr>
        <w:ind w:firstLine="480"/>
      </w:pPr>
      <w:r>
        <w:t>```</w:t>
      </w:r>
      <w:proofErr w:type="spellStart"/>
      <w:r>
        <w:t>javascript</w:t>
      </w:r>
      <w:proofErr w:type="spellEnd"/>
    </w:p>
    <w:p w14:paraId="79677A1D" w14:textId="77777777" w:rsidR="00FC6324" w:rsidRDefault="00000000">
      <w:pPr>
        <w:ind w:firstLine="480"/>
      </w:pPr>
      <w:r>
        <w:t xml:space="preserve">async function </w:t>
      </w:r>
      <w:proofErr w:type="spellStart"/>
      <w:r>
        <w:t>getVideoStats</w:t>
      </w:r>
      <w:proofErr w:type="spellEnd"/>
      <w:r>
        <w:t>(</w:t>
      </w:r>
      <w:proofErr w:type="spellStart"/>
      <w:r>
        <w:t>peerConnection</w:t>
      </w:r>
      <w:proofErr w:type="spellEnd"/>
      <w:r>
        <w:t>) {</w:t>
      </w:r>
    </w:p>
    <w:p w14:paraId="11C49CCE" w14:textId="77777777" w:rsidR="00FC6324" w:rsidRDefault="00000000">
      <w:pPr>
        <w:ind w:firstLine="480"/>
      </w:pPr>
      <w:r>
        <w:t xml:space="preserve">const stats = await </w:t>
      </w:r>
      <w:proofErr w:type="spellStart"/>
      <w:r>
        <w:t>peerConnection.getStats</w:t>
      </w:r>
      <w:proofErr w:type="spellEnd"/>
      <w:r>
        <w:t>()</w:t>
      </w:r>
    </w:p>
    <w:p w14:paraId="3EC03E76" w14:textId="77777777" w:rsidR="00FC6324" w:rsidRDefault="00000000">
      <w:pPr>
        <w:ind w:firstLine="480"/>
      </w:pPr>
      <w:proofErr w:type="spellStart"/>
      <w:proofErr w:type="gramStart"/>
      <w:r>
        <w:t>stats.forEach</w:t>
      </w:r>
      <w:proofErr w:type="spellEnd"/>
      <w:proofErr w:type="gramEnd"/>
      <w:r>
        <w:t>(report =&gt; {</w:t>
      </w:r>
    </w:p>
    <w:p w14:paraId="70291479" w14:textId="77777777" w:rsidR="00FC6324" w:rsidRDefault="00000000">
      <w:pPr>
        <w:ind w:firstLine="480"/>
      </w:pPr>
      <w:r>
        <w:t>if (</w:t>
      </w:r>
      <w:proofErr w:type="spellStart"/>
      <w:proofErr w:type="gramStart"/>
      <w:r>
        <w:t>report.type</w:t>
      </w:r>
      <w:proofErr w:type="spellEnd"/>
      <w:proofErr w:type="gramEnd"/>
      <w:r>
        <w:t xml:space="preserve"> === 'inbound-</w:t>
      </w:r>
      <w:proofErr w:type="spellStart"/>
      <w:r>
        <w:t>rtp</w:t>
      </w:r>
      <w:proofErr w:type="spellEnd"/>
      <w:r>
        <w:t xml:space="preserve">' &amp;&amp; </w:t>
      </w:r>
      <w:proofErr w:type="spellStart"/>
      <w:proofErr w:type="gramStart"/>
      <w:r>
        <w:t>report.kind</w:t>
      </w:r>
      <w:proofErr w:type="spellEnd"/>
      <w:proofErr w:type="gramEnd"/>
      <w:r>
        <w:t xml:space="preserve"> === 'video') {</w:t>
      </w:r>
    </w:p>
    <w:p w14:paraId="73035D77" w14:textId="77777777" w:rsidR="00FC6324" w:rsidRDefault="00000000">
      <w:pPr>
        <w:ind w:firstLine="480"/>
      </w:pPr>
      <w:r>
        <w:t xml:space="preserve">fps = </w:t>
      </w:r>
      <w:proofErr w:type="spellStart"/>
      <w:proofErr w:type="gramStart"/>
      <w:r>
        <w:t>report.framesPerSecond</w:t>
      </w:r>
      <w:proofErr w:type="spellEnd"/>
      <w:proofErr w:type="gramEnd"/>
    </w:p>
    <w:p w14:paraId="632593A4" w14:textId="77777777" w:rsidR="00FC6324" w:rsidRDefault="00000000">
      <w:pPr>
        <w:ind w:firstLine="480"/>
      </w:pPr>
      <w:proofErr w:type="spellStart"/>
      <w:r>
        <w:t>packetsLost</w:t>
      </w:r>
      <w:proofErr w:type="spellEnd"/>
      <w:r>
        <w:t xml:space="preserve"> = </w:t>
      </w:r>
      <w:proofErr w:type="spellStart"/>
      <w:proofErr w:type="gramStart"/>
      <w:r>
        <w:t>report.packetsLost</w:t>
      </w:r>
      <w:proofErr w:type="spellEnd"/>
      <w:proofErr w:type="gramEnd"/>
    </w:p>
    <w:p w14:paraId="339DECB2" w14:textId="77777777" w:rsidR="00FC6324" w:rsidRDefault="00000000">
      <w:pPr>
        <w:ind w:firstLine="480"/>
      </w:pPr>
      <w:proofErr w:type="spellStart"/>
      <w:r>
        <w:t>packetsReceived</w:t>
      </w:r>
      <w:proofErr w:type="spellEnd"/>
      <w:r>
        <w:t xml:space="preserve"> = </w:t>
      </w:r>
      <w:proofErr w:type="spellStart"/>
      <w:proofErr w:type="gramStart"/>
      <w:r>
        <w:t>report.packetsReceived</w:t>
      </w:r>
      <w:proofErr w:type="spellEnd"/>
      <w:proofErr w:type="gramEnd"/>
    </w:p>
    <w:p w14:paraId="4C8E34A4" w14:textId="77777777" w:rsidR="00FC6324" w:rsidRDefault="00000000">
      <w:pPr>
        <w:ind w:firstLine="480"/>
      </w:pPr>
      <w:proofErr w:type="spellStart"/>
      <w:r>
        <w:t>bytesReceived</w:t>
      </w:r>
      <w:proofErr w:type="spellEnd"/>
      <w:r>
        <w:t xml:space="preserve"> = </w:t>
      </w:r>
      <w:proofErr w:type="spellStart"/>
      <w:proofErr w:type="gramStart"/>
      <w:r>
        <w:t>report.bytesReceived</w:t>
      </w:r>
      <w:proofErr w:type="spellEnd"/>
      <w:proofErr w:type="gramEnd"/>
    </w:p>
    <w:p w14:paraId="06865877" w14:textId="77777777" w:rsidR="00FC6324" w:rsidRDefault="00000000">
      <w:pPr>
        <w:ind w:firstLine="480"/>
      </w:pPr>
      <w:r>
        <w:t>resolution = `${</w:t>
      </w:r>
      <w:proofErr w:type="spellStart"/>
      <w:proofErr w:type="gramStart"/>
      <w:r>
        <w:t>report.frameWidth</w:t>
      </w:r>
      <w:proofErr w:type="spellEnd"/>
      <w:proofErr w:type="gramEnd"/>
      <w:r>
        <w:t>}x${</w:t>
      </w:r>
      <w:proofErr w:type="spellStart"/>
      <w:proofErr w:type="gramStart"/>
      <w:r>
        <w:t>report.frameHeight</w:t>
      </w:r>
      <w:proofErr w:type="spellEnd"/>
      <w:proofErr w:type="gramEnd"/>
      <w:r>
        <w:t>}`</w:t>
      </w:r>
    </w:p>
    <w:p w14:paraId="6AFC7B62" w14:textId="77777777" w:rsidR="00FC6324" w:rsidRDefault="00000000">
      <w:pPr>
        <w:ind w:firstLine="480"/>
      </w:pPr>
      <w:r>
        <w:t>}</w:t>
      </w:r>
    </w:p>
    <w:p w14:paraId="73165A9B" w14:textId="77777777" w:rsidR="00FC6324" w:rsidRDefault="00000000">
      <w:pPr>
        <w:ind w:firstLine="480"/>
      </w:pPr>
      <w:r>
        <w:t>if (</w:t>
      </w:r>
      <w:proofErr w:type="spellStart"/>
      <w:proofErr w:type="gramStart"/>
      <w:r>
        <w:t>report.type</w:t>
      </w:r>
      <w:proofErr w:type="spellEnd"/>
      <w:proofErr w:type="gramEnd"/>
      <w:r>
        <w:t xml:space="preserve"> === 'candidate-pair' &amp;&amp; </w:t>
      </w:r>
      <w:proofErr w:type="spellStart"/>
      <w:proofErr w:type="gramStart"/>
      <w:r>
        <w:t>report.state</w:t>
      </w:r>
      <w:proofErr w:type="spellEnd"/>
      <w:proofErr w:type="gramEnd"/>
      <w:r>
        <w:t xml:space="preserve"> === 'succeeded') {</w:t>
      </w:r>
    </w:p>
    <w:p w14:paraId="3B9EDDD3" w14:textId="77777777" w:rsidR="00FC6324" w:rsidRDefault="00000000">
      <w:pPr>
        <w:ind w:firstLine="480"/>
        <w:rPr>
          <w:lang w:eastAsia="zh-CN"/>
        </w:rPr>
      </w:pPr>
      <w:proofErr w:type="spellStart"/>
      <w:r>
        <w:rPr>
          <w:lang w:eastAsia="zh-CN"/>
        </w:rPr>
        <w:t>rtt</w:t>
      </w:r>
      <w:proofErr w:type="spellEnd"/>
      <w:r>
        <w:rPr>
          <w:lang w:eastAsia="zh-CN"/>
        </w:rPr>
        <w:t xml:space="preserve"> = </w:t>
      </w:r>
      <w:proofErr w:type="spellStart"/>
      <w:proofErr w:type="gramStart"/>
      <w:r>
        <w:rPr>
          <w:lang w:eastAsia="zh-CN"/>
        </w:rPr>
        <w:t>report.currentRoundTripTime</w:t>
      </w:r>
      <w:proofErr w:type="spellEnd"/>
      <w:proofErr w:type="gramEnd"/>
      <w:r>
        <w:rPr>
          <w:lang w:eastAsia="zh-CN"/>
        </w:rPr>
        <w:t xml:space="preserve"> * 1000 </w:t>
      </w:r>
    </w:p>
    <w:p w14:paraId="58B0C8AF" w14:textId="77777777" w:rsidR="00FC6324" w:rsidRDefault="00000000">
      <w:pPr>
        <w:ind w:firstLine="480"/>
        <w:rPr>
          <w:lang w:eastAsia="zh-CN"/>
        </w:rPr>
      </w:pPr>
      <w:r>
        <w:rPr>
          <w:lang w:eastAsia="zh-CN"/>
        </w:rPr>
        <w:t>}</w:t>
      </w:r>
    </w:p>
    <w:p w14:paraId="110FC408" w14:textId="77777777" w:rsidR="00FC6324" w:rsidRDefault="00000000">
      <w:pPr>
        <w:ind w:firstLine="480"/>
        <w:rPr>
          <w:lang w:eastAsia="zh-CN"/>
        </w:rPr>
      </w:pPr>
      <w:r>
        <w:rPr>
          <w:lang w:eastAsia="zh-CN"/>
        </w:rPr>
        <w:t>})</w:t>
      </w:r>
    </w:p>
    <w:p w14:paraId="24E0344F" w14:textId="77777777" w:rsidR="00FC6324" w:rsidRDefault="00000000">
      <w:pPr>
        <w:ind w:firstLine="480"/>
        <w:rPr>
          <w:lang w:eastAsia="zh-CN"/>
        </w:rPr>
      </w:pPr>
      <w:r>
        <w:rPr>
          <w:lang w:eastAsia="zh-CN"/>
        </w:rPr>
        <w:t>}</w:t>
      </w:r>
    </w:p>
    <w:p w14:paraId="48438687" w14:textId="77777777" w:rsidR="00FC6324" w:rsidRDefault="00000000">
      <w:pPr>
        <w:ind w:firstLine="480"/>
        <w:rPr>
          <w:lang w:eastAsia="zh-CN"/>
        </w:rPr>
      </w:pPr>
      <w:r>
        <w:rPr>
          <w:lang w:eastAsia="zh-CN"/>
        </w:rPr>
        <w:t>```</w:t>
      </w:r>
    </w:p>
    <w:p w14:paraId="618CBBFD" w14:textId="77777777" w:rsidR="00FC6324" w:rsidRDefault="00000000">
      <w:pPr>
        <w:ind w:firstLine="480"/>
        <w:rPr>
          <w:lang w:eastAsia="zh-CN"/>
        </w:rPr>
      </w:pPr>
      <w:r>
        <w:rPr>
          <w:lang w:eastAsia="zh-CN"/>
        </w:rPr>
        <w:t>该组件为系统测试提供了真实数据来源，避免测试数据的主观估算。</w:t>
      </w:r>
      <w:proofErr w:type="gramStart"/>
      <w:r>
        <w:rPr>
          <w:lang w:eastAsia="zh-CN"/>
        </w:rPr>
        <w:t>在弱网测试</w:t>
      </w:r>
      <w:proofErr w:type="gramEnd"/>
      <w:r>
        <w:rPr>
          <w:lang w:eastAsia="zh-CN"/>
        </w:rPr>
        <w:t>中，可以通过性能监控面板直接观察丢包率、</w:t>
      </w:r>
      <w:r>
        <w:rPr>
          <w:lang w:eastAsia="zh-CN"/>
        </w:rPr>
        <w:t>RTT</w:t>
      </w:r>
      <w:r>
        <w:rPr>
          <w:lang w:eastAsia="zh-CN"/>
        </w:rPr>
        <w:t>和档位变化，并截图作为测试证据。</w:t>
      </w:r>
    </w:p>
    <w:p w14:paraId="35082A5C" w14:textId="2E917AB4" w:rsidR="00FC6324" w:rsidRDefault="009748C7" w:rsidP="009748C7">
      <w:pPr>
        <w:ind w:firstLineChars="0" w:firstLine="0"/>
        <w:rPr>
          <w:lang w:eastAsia="zh-CN"/>
        </w:rPr>
      </w:pPr>
      <w:r>
        <w:rPr>
          <w:rFonts w:hint="eastAsia"/>
          <w:noProof/>
        </w:rPr>
        <w:lastRenderedPageBreak/>
        <w:drawing>
          <wp:anchor distT="0" distB="0" distL="114300" distR="114300" simplePos="0" relativeHeight="251662336" behindDoc="0" locked="0" layoutInCell="1" allowOverlap="1" wp14:anchorId="12B4664C" wp14:editId="4140B7DB">
            <wp:simplePos x="0" y="0"/>
            <wp:positionH relativeFrom="column">
              <wp:posOffset>57292</wp:posOffset>
            </wp:positionH>
            <wp:positionV relativeFrom="paragraph">
              <wp:posOffset>313430</wp:posOffset>
            </wp:positionV>
            <wp:extent cx="5580380" cy="3963035"/>
            <wp:effectExtent l="0" t="0" r="1270" b="0"/>
            <wp:wrapTopAndBottom/>
            <wp:docPr id="194781116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80380" cy="39630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4DEDF5" w14:textId="77777777" w:rsidR="00FC6324" w:rsidRDefault="00000000">
      <w:pPr>
        <w:spacing w:after="120"/>
        <w:ind w:firstLine="420"/>
        <w:jc w:val="center"/>
        <w:rPr>
          <w:lang w:eastAsia="zh-CN"/>
        </w:rPr>
      </w:pPr>
      <w:r>
        <w:rPr>
          <w:rFonts w:ascii="黑体" w:eastAsia="黑体" w:hAnsi="黑体"/>
          <w:sz w:val="21"/>
          <w:lang w:eastAsia="zh-CN"/>
        </w:rPr>
        <w:t>图5-10 前端性能监控面板截图</w:t>
      </w:r>
    </w:p>
    <w:p w14:paraId="69AE7E02" w14:textId="77777777" w:rsidR="00FC6324" w:rsidRDefault="00000000">
      <w:pPr>
        <w:pStyle w:val="38"/>
        <w:outlineLvl w:val="2"/>
      </w:pPr>
      <w:bookmarkStart w:id="60" w:name="_Toc27686"/>
      <w:r>
        <w:t xml:space="preserve">5.4.4 </w:t>
      </w:r>
      <w:r>
        <w:t>系统设置页面</w:t>
      </w:r>
      <w:bookmarkEnd w:id="60"/>
    </w:p>
    <w:p w14:paraId="662500CB" w14:textId="77777777" w:rsidR="00FC6324" w:rsidRDefault="00000000">
      <w:pPr>
        <w:ind w:firstLine="480"/>
        <w:rPr>
          <w:lang w:eastAsia="zh-CN"/>
        </w:rPr>
      </w:pPr>
      <w:r>
        <w:rPr>
          <w:lang w:eastAsia="zh-CN"/>
        </w:rPr>
        <w:t>系统设置页面提供基本设置、用户信息、修改密码和关于系统等功能模块。</w:t>
      </w:r>
    </w:p>
    <w:p w14:paraId="4C9E58A2" w14:textId="75F4ABC2" w:rsidR="009748C7" w:rsidRDefault="009748C7" w:rsidP="009748C7">
      <w:pPr>
        <w:ind w:firstLine="480"/>
        <w:rPr>
          <w:lang w:eastAsia="zh-CN"/>
        </w:rPr>
      </w:pPr>
      <w:r>
        <w:rPr>
          <w:rFonts w:hint="eastAsia"/>
          <w:noProof/>
        </w:rPr>
        <w:drawing>
          <wp:anchor distT="0" distB="0" distL="114300" distR="114300" simplePos="0" relativeHeight="251663360" behindDoc="0" locked="0" layoutInCell="1" allowOverlap="1" wp14:anchorId="4F5CC07C" wp14:editId="36D403F2">
            <wp:simplePos x="0" y="0"/>
            <wp:positionH relativeFrom="column">
              <wp:posOffset>95250</wp:posOffset>
            </wp:positionH>
            <wp:positionV relativeFrom="paragraph">
              <wp:posOffset>805815</wp:posOffset>
            </wp:positionV>
            <wp:extent cx="5580380" cy="2543810"/>
            <wp:effectExtent l="0" t="0" r="1270" b="8890"/>
            <wp:wrapTopAndBottom/>
            <wp:docPr id="153579653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80380" cy="25438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eastAsia="zh-CN"/>
        </w:rPr>
        <w:t>基本设置模块允许用户配置设备列表自动刷新间隔、是否显示性能监控面板等选项。修改密码模块允许用户修改自己的登录密码。用户需要输入当前密码、新密码和确认新密码。系统会验证当前密码是否正确，检查新密码和确认密码是否一致。</w:t>
      </w:r>
    </w:p>
    <w:p w14:paraId="6BD04338" w14:textId="77777777" w:rsidR="00FC6324" w:rsidRDefault="00000000">
      <w:pPr>
        <w:spacing w:after="120"/>
        <w:ind w:firstLine="420"/>
        <w:jc w:val="center"/>
        <w:rPr>
          <w:lang w:eastAsia="zh-CN"/>
        </w:rPr>
      </w:pPr>
      <w:r>
        <w:rPr>
          <w:rFonts w:ascii="黑体" w:eastAsia="黑体" w:hAnsi="黑体"/>
          <w:sz w:val="21"/>
          <w:lang w:eastAsia="zh-CN"/>
        </w:rPr>
        <w:t>图5-11 系统设置-基本设置截图</w:t>
      </w:r>
    </w:p>
    <w:p w14:paraId="0E80CD26" w14:textId="77777777" w:rsidR="00FC6324" w:rsidRDefault="00000000">
      <w:pPr>
        <w:spacing w:before="240" w:after="160"/>
        <w:ind w:firstLine="643"/>
        <w:jc w:val="center"/>
        <w:rPr>
          <w:lang w:eastAsia="zh-CN"/>
        </w:rPr>
      </w:pPr>
      <w:r>
        <w:rPr>
          <w:rFonts w:ascii="黑体" w:eastAsia="黑体" w:hAnsi="黑体"/>
          <w:b/>
          <w:sz w:val="32"/>
          <w:lang w:eastAsia="zh-CN"/>
        </w:rPr>
        <w:lastRenderedPageBreak/>
        <w:t>第6章 系统测试与结果分析</w:t>
      </w:r>
    </w:p>
    <w:p w14:paraId="7E4AD7D5" w14:textId="77777777" w:rsidR="00FC6324" w:rsidRDefault="00FC6324">
      <w:pPr>
        <w:ind w:firstLine="480"/>
        <w:rPr>
          <w:lang w:eastAsia="zh-CN"/>
        </w:rPr>
      </w:pPr>
    </w:p>
    <w:p w14:paraId="18470CF4" w14:textId="77777777" w:rsidR="00FC6324" w:rsidRDefault="00000000">
      <w:pPr>
        <w:pStyle w:val="2a"/>
      </w:pPr>
      <w:bookmarkStart w:id="61" w:name="_Toc18790"/>
      <w:r>
        <w:t xml:space="preserve">6.1 </w:t>
      </w:r>
      <w:r>
        <w:t>测试环境与测试方法</w:t>
      </w:r>
      <w:bookmarkEnd w:id="61"/>
    </w:p>
    <w:p w14:paraId="78C8A8CE" w14:textId="77777777" w:rsidR="00FC6324" w:rsidRDefault="00000000">
      <w:pPr>
        <w:ind w:firstLine="480"/>
        <w:rPr>
          <w:lang w:eastAsia="zh-CN"/>
        </w:rPr>
      </w:pPr>
      <w:r>
        <w:rPr>
          <w:lang w:eastAsia="zh-CN"/>
        </w:rPr>
        <w:t>为验证系统功能和性能，本文在局域网环境下搭建测试环境。测试硬件包括一台开发主机、一台摄像头设备或树莓派摄像头、普通</w:t>
      </w:r>
      <w:r>
        <w:rPr>
          <w:lang w:eastAsia="zh-CN"/>
        </w:rPr>
        <w:t xml:space="preserve"> USB </w:t>
      </w:r>
      <w:r>
        <w:rPr>
          <w:lang w:eastAsia="zh-CN"/>
        </w:rPr>
        <w:t>摄像头以及无线网络环境。软件环境包括</w:t>
      </w:r>
      <w:r>
        <w:rPr>
          <w:lang w:eastAsia="zh-CN"/>
        </w:rPr>
        <w:t>Python3.9</w:t>
      </w:r>
      <w:r>
        <w:rPr>
          <w:lang w:eastAsia="zh-CN"/>
        </w:rPr>
        <w:t>版本、</w:t>
      </w:r>
      <w:r>
        <w:rPr>
          <w:lang w:eastAsia="zh-CN"/>
        </w:rPr>
        <w:t>Node.js18</w:t>
      </w:r>
      <w:r>
        <w:rPr>
          <w:lang w:eastAsia="zh-CN"/>
        </w:rPr>
        <w:t>版本、</w:t>
      </w:r>
      <w:proofErr w:type="spellStart"/>
      <w:r>
        <w:rPr>
          <w:lang w:eastAsia="zh-CN"/>
        </w:rPr>
        <w:t>FFmpeg</w:t>
      </w:r>
      <w:proofErr w:type="spellEnd"/>
      <w:r>
        <w:rPr>
          <w:lang w:eastAsia="zh-CN"/>
        </w:rPr>
        <w:t>、</w:t>
      </w:r>
      <w:proofErr w:type="spellStart"/>
      <w:r>
        <w:rPr>
          <w:lang w:eastAsia="zh-CN"/>
        </w:rPr>
        <w:t>MediaMTX</w:t>
      </w:r>
      <w:proofErr w:type="spellEnd"/>
      <w:r>
        <w:rPr>
          <w:lang w:eastAsia="zh-CN"/>
        </w:rPr>
        <w:t>、</w:t>
      </w:r>
      <w:r>
        <w:rPr>
          <w:lang w:eastAsia="zh-CN"/>
        </w:rPr>
        <w:t>Chrome</w:t>
      </w:r>
      <w:r>
        <w:rPr>
          <w:lang w:eastAsia="zh-CN"/>
        </w:rPr>
        <w:t>浏览器、</w:t>
      </w:r>
      <w:proofErr w:type="spellStart"/>
      <w:r>
        <w:rPr>
          <w:lang w:eastAsia="zh-CN"/>
        </w:rPr>
        <w:t>FastAPI</w:t>
      </w:r>
      <w:proofErr w:type="spellEnd"/>
      <w:r>
        <w:rPr>
          <w:lang w:eastAsia="zh-CN"/>
        </w:rPr>
        <w:t>、</w:t>
      </w:r>
      <w:r>
        <w:rPr>
          <w:lang w:eastAsia="zh-CN"/>
        </w:rPr>
        <w:t xml:space="preserve">Vue3 </w:t>
      </w:r>
      <w:r>
        <w:rPr>
          <w:lang w:eastAsia="zh-CN"/>
        </w:rPr>
        <w:t>和相关依赖库。</w:t>
      </w:r>
    </w:p>
    <w:p w14:paraId="4500E192" w14:textId="77777777" w:rsidR="00FC6324" w:rsidRDefault="00000000">
      <w:pPr>
        <w:ind w:firstLine="480"/>
        <w:rPr>
          <w:lang w:eastAsia="zh-CN"/>
        </w:rPr>
      </w:pPr>
      <w:r>
        <w:rPr>
          <w:lang w:eastAsia="zh-CN"/>
        </w:rPr>
        <w:t>测试启动顺序为：首先启动</w:t>
      </w:r>
      <w:proofErr w:type="spellStart"/>
      <w:r>
        <w:rPr>
          <w:lang w:eastAsia="zh-CN"/>
        </w:rPr>
        <w:t>MediaMTX</w:t>
      </w:r>
      <w:proofErr w:type="spellEnd"/>
      <w:r>
        <w:rPr>
          <w:lang w:eastAsia="zh-CN"/>
        </w:rPr>
        <w:t>流媒体服务；然后启动</w:t>
      </w:r>
      <w:proofErr w:type="spellStart"/>
      <w:r>
        <w:rPr>
          <w:lang w:eastAsia="zh-CN"/>
        </w:rPr>
        <w:t>FastAPI</w:t>
      </w:r>
      <w:proofErr w:type="spellEnd"/>
      <w:r>
        <w:rPr>
          <w:lang w:eastAsia="zh-CN"/>
        </w:rPr>
        <w:t>后端服务；接着启动</w:t>
      </w:r>
      <w:r>
        <w:rPr>
          <w:lang w:eastAsia="zh-CN"/>
        </w:rPr>
        <w:t>Vue3</w:t>
      </w:r>
      <w:r>
        <w:rPr>
          <w:lang w:eastAsia="zh-CN"/>
        </w:rPr>
        <w:t>前端开发服务；最后启动摄像头采集端。启动完成后，通过浏览器访问前端地址，登录系统并进行设备管理和视频预览测试。</w:t>
      </w:r>
    </w:p>
    <w:p w14:paraId="4DDA65E5" w14:textId="77777777" w:rsidR="00FC6324" w:rsidRDefault="00000000">
      <w:pPr>
        <w:ind w:firstLine="480"/>
        <w:rPr>
          <w:lang w:eastAsia="zh-CN"/>
        </w:rPr>
      </w:pPr>
      <w:r>
        <w:rPr>
          <w:lang w:eastAsia="zh-CN"/>
        </w:rPr>
        <w:t>测试方法包括功能测试、</w:t>
      </w:r>
      <w:proofErr w:type="gramStart"/>
      <w:r>
        <w:rPr>
          <w:lang w:eastAsia="zh-CN"/>
        </w:rPr>
        <w:t>弱网专项</w:t>
      </w:r>
      <w:proofErr w:type="gramEnd"/>
      <w:r>
        <w:rPr>
          <w:lang w:eastAsia="zh-CN"/>
        </w:rPr>
        <w:t>测试和基础性能观察。功能测试采用黑盒测试方式，从用户角度验证登录、设备注册、设备列表、实时预览和自动恢复等功能是否正常。</w:t>
      </w:r>
      <w:proofErr w:type="gramStart"/>
      <w:r>
        <w:rPr>
          <w:lang w:eastAsia="zh-CN"/>
        </w:rPr>
        <w:t>弱网专项</w:t>
      </w:r>
      <w:proofErr w:type="gramEnd"/>
      <w:r>
        <w:rPr>
          <w:lang w:eastAsia="zh-CN"/>
        </w:rPr>
        <w:t>测试通过限制带宽、增加网络波动或降低采集参数模拟实际无线网络变化，观察视频播放连续性和恢复情况。性能观察主要关注端到端时延和播放稳定性，不作为严格实验室基准测试。</w:t>
      </w:r>
    </w:p>
    <w:p w14:paraId="4E83E373" w14:textId="77777777" w:rsidR="00FC6324" w:rsidRDefault="00000000">
      <w:pPr>
        <w:spacing w:after="160"/>
        <w:ind w:firstLine="420"/>
        <w:jc w:val="center"/>
      </w:pPr>
      <w:r>
        <w:rPr>
          <w:rFonts w:ascii="黑体" w:eastAsia="黑体" w:hAnsi="黑体"/>
          <w:sz w:val="21"/>
        </w:rPr>
        <w:t>表6-</w:t>
      </w:r>
      <w:proofErr w:type="gramStart"/>
      <w:r>
        <w:rPr>
          <w:rFonts w:ascii="黑体" w:eastAsia="黑体" w:hAnsi="黑体"/>
          <w:sz w:val="21"/>
        </w:rPr>
        <w:t xml:space="preserve">1  </w:t>
      </w:r>
      <w:proofErr w:type="spellStart"/>
      <w:r>
        <w:rPr>
          <w:rFonts w:ascii="黑体" w:eastAsia="黑体" w:hAnsi="黑体"/>
          <w:sz w:val="21"/>
        </w:rPr>
        <w:t>系统测试环境配置表</w:t>
      </w:r>
      <w:proofErr w:type="spellEnd"/>
      <w:proofErr w:type="gramEnd"/>
    </w:p>
    <w:tbl>
      <w:tblPr>
        <w:tblStyle w:val="aff7"/>
        <w:tblW w:w="0" w:type="auto"/>
        <w:tblLook w:val="04A0" w:firstRow="1" w:lastRow="0" w:firstColumn="1" w:lastColumn="0" w:noHBand="0" w:noVBand="1"/>
      </w:tblPr>
      <w:tblGrid>
        <w:gridCol w:w="2880"/>
        <w:gridCol w:w="2880"/>
        <w:gridCol w:w="2880"/>
      </w:tblGrid>
      <w:tr w:rsidR="00FC6324" w14:paraId="1CB572C3" w14:textId="77777777" w:rsidTr="00FC6324">
        <w:trPr>
          <w:cnfStyle w:val="100000000000" w:firstRow="1" w:lastRow="0" w:firstColumn="0" w:lastColumn="0" w:oddVBand="0" w:evenVBand="0" w:oddHBand="0" w:evenHBand="0" w:firstRowFirstColumn="0" w:firstRowLastColumn="0" w:lastRowFirstColumn="0" w:lastRowLastColumn="0"/>
          <w:trHeight w:val="454"/>
        </w:trPr>
        <w:tc>
          <w:tcPr>
            <w:tcW w:w="2880" w:type="dxa"/>
          </w:tcPr>
          <w:p w14:paraId="34B983C7" w14:textId="77777777" w:rsidR="00FC6324" w:rsidRDefault="00000000">
            <w:pPr>
              <w:ind w:firstLine="361"/>
            </w:pPr>
            <w:proofErr w:type="spellStart"/>
            <w:r>
              <w:rPr>
                <w:rFonts w:ascii="黑体" w:eastAsia="黑体" w:hAnsi="黑体"/>
                <w:b/>
                <w:sz w:val="18"/>
              </w:rPr>
              <w:t>类别</w:t>
            </w:r>
            <w:proofErr w:type="spellEnd"/>
          </w:p>
        </w:tc>
        <w:tc>
          <w:tcPr>
            <w:tcW w:w="2880" w:type="dxa"/>
          </w:tcPr>
          <w:p w14:paraId="4C012A55" w14:textId="77777777" w:rsidR="00FC6324" w:rsidRDefault="00000000">
            <w:pPr>
              <w:ind w:firstLine="361"/>
            </w:pPr>
            <w:proofErr w:type="spellStart"/>
            <w:r>
              <w:rPr>
                <w:rFonts w:ascii="黑体" w:eastAsia="黑体" w:hAnsi="黑体"/>
                <w:b/>
                <w:sz w:val="18"/>
              </w:rPr>
              <w:t>配置项</w:t>
            </w:r>
            <w:proofErr w:type="spellEnd"/>
          </w:p>
        </w:tc>
        <w:tc>
          <w:tcPr>
            <w:tcW w:w="2880" w:type="dxa"/>
          </w:tcPr>
          <w:p w14:paraId="63C1CBD4" w14:textId="77777777" w:rsidR="00FC6324" w:rsidRDefault="00000000">
            <w:pPr>
              <w:ind w:firstLine="361"/>
            </w:pPr>
            <w:proofErr w:type="spellStart"/>
            <w:r>
              <w:rPr>
                <w:rFonts w:ascii="黑体" w:eastAsia="黑体" w:hAnsi="黑体"/>
                <w:b/>
                <w:sz w:val="18"/>
              </w:rPr>
              <w:t>内容</w:t>
            </w:r>
            <w:proofErr w:type="spellEnd"/>
          </w:p>
        </w:tc>
      </w:tr>
      <w:tr w:rsidR="00FC6324" w14:paraId="7353C370" w14:textId="77777777" w:rsidTr="00FC6324">
        <w:trPr>
          <w:trHeight w:val="454"/>
        </w:trPr>
        <w:tc>
          <w:tcPr>
            <w:tcW w:w="2880" w:type="dxa"/>
          </w:tcPr>
          <w:p w14:paraId="78006825" w14:textId="77777777" w:rsidR="00FC6324" w:rsidRDefault="00000000">
            <w:pPr>
              <w:ind w:firstLine="360"/>
            </w:pPr>
            <w:proofErr w:type="spellStart"/>
            <w:r>
              <w:rPr>
                <w:rFonts w:ascii="宋体" w:hAnsi="宋体"/>
                <w:sz w:val="18"/>
              </w:rPr>
              <w:t>硬件环境</w:t>
            </w:r>
            <w:proofErr w:type="spellEnd"/>
          </w:p>
        </w:tc>
        <w:tc>
          <w:tcPr>
            <w:tcW w:w="2880" w:type="dxa"/>
          </w:tcPr>
          <w:p w14:paraId="42A85451" w14:textId="77777777" w:rsidR="00FC6324" w:rsidRDefault="00000000">
            <w:pPr>
              <w:ind w:firstLine="360"/>
            </w:pPr>
            <w:proofErr w:type="spellStart"/>
            <w:r>
              <w:rPr>
                <w:rFonts w:ascii="宋体" w:hAnsi="宋体"/>
                <w:sz w:val="18"/>
              </w:rPr>
              <w:t>开发主机</w:t>
            </w:r>
            <w:proofErr w:type="spellEnd"/>
          </w:p>
        </w:tc>
        <w:tc>
          <w:tcPr>
            <w:tcW w:w="2880" w:type="dxa"/>
          </w:tcPr>
          <w:p w14:paraId="4EB79173" w14:textId="77777777" w:rsidR="00FC6324" w:rsidRDefault="00000000">
            <w:pPr>
              <w:ind w:firstLine="360"/>
            </w:pPr>
            <w:proofErr w:type="spellStart"/>
            <w:r>
              <w:rPr>
                <w:rFonts w:ascii="宋体" w:hAnsi="宋体"/>
                <w:sz w:val="18"/>
              </w:rPr>
              <w:t>Windows桌面环境</w:t>
            </w:r>
            <w:proofErr w:type="spellEnd"/>
          </w:p>
        </w:tc>
      </w:tr>
      <w:tr w:rsidR="00FC6324" w14:paraId="24F64E83" w14:textId="77777777" w:rsidTr="00FC6324">
        <w:trPr>
          <w:trHeight w:val="454"/>
        </w:trPr>
        <w:tc>
          <w:tcPr>
            <w:tcW w:w="2880" w:type="dxa"/>
          </w:tcPr>
          <w:p w14:paraId="6F7D97A5" w14:textId="77777777" w:rsidR="00FC6324" w:rsidRDefault="00000000">
            <w:pPr>
              <w:ind w:firstLine="360"/>
            </w:pPr>
            <w:proofErr w:type="spellStart"/>
            <w:r>
              <w:rPr>
                <w:rFonts w:ascii="宋体" w:hAnsi="宋体"/>
                <w:sz w:val="18"/>
              </w:rPr>
              <w:t>硬件环境</w:t>
            </w:r>
            <w:proofErr w:type="spellEnd"/>
          </w:p>
        </w:tc>
        <w:tc>
          <w:tcPr>
            <w:tcW w:w="2880" w:type="dxa"/>
          </w:tcPr>
          <w:p w14:paraId="402F8DCD" w14:textId="77777777" w:rsidR="00FC6324" w:rsidRDefault="00000000">
            <w:pPr>
              <w:ind w:firstLine="360"/>
            </w:pPr>
            <w:proofErr w:type="spellStart"/>
            <w:r>
              <w:rPr>
                <w:rFonts w:ascii="宋体" w:hAnsi="宋体"/>
                <w:sz w:val="18"/>
              </w:rPr>
              <w:t>摄像头设备</w:t>
            </w:r>
            <w:proofErr w:type="spellEnd"/>
          </w:p>
        </w:tc>
        <w:tc>
          <w:tcPr>
            <w:tcW w:w="2880" w:type="dxa"/>
          </w:tcPr>
          <w:p w14:paraId="7B5FCADC" w14:textId="77777777" w:rsidR="00FC6324" w:rsidRDefault="00000000">
            <w:pPr>
              <w:ind w:firstLine="360"/>
              <w:rPr>
                <w:lang w:eastAsia="zh-CN"/>
              </w:rPr>
            </w:pPr>
            <w:r>
              <w:rPr>
                <w:rFonts w:ascii="宋体" w:hAnsi="宋体"/>
                <w:sz w:val="18"/>
                <w:lang w:eastAsia="zh-CN"/>
              </w:rPr>
              <w:t>树莓派5（4GB内存）</w:t>
            </w:r>
          </w:p>
        </w:tc>
      </w:tr>
      <w:tr w:rsidR="00FC6324" w14:paraId="3C545CA1" w14:textId="77777777" w:rsidTr="00FC6324">
        <w:trPr>
          <w:trHeight w:val="454"/>
        </w:trPr>
        <w:tc>
          <w:tcPr>
            <w:tcW w:w="2880" w:type="dxa"/>
          </w:tcPr>
          <w:p w14:paraId="182EC358" w14:textId="77777777" w:rsidR="00FC6324" w:rsidRDefault="00000000">
            <w:pPr>
              <w:ind w:firstLine="360"/>
            </w:pPr>
            <w:proofErr w:type="spellStart"/>
            <w:r>
              <w:rPr>
                <w:rFonts w:ascii="宋体" w:hAnsi="宋体"/>
                <w:sz w:val="18"/>
              </w:rPr>
              <w:t>网络环境</w:t>
            </w:r>
            <w:proofErr w:type="spellEnd"/>
          </w:p>
        </w:tc>
        <w:tc>
          <w:tcPr>
            <w:tcW w:w="2880" w:type="dxa"/>
          </w:tcPr>
          <w:p w14:paraId="5508D2F2" w14:textId="77777777" w:rsidR="00FC6324" w:rsidRDefault="00000000">
            <w:pPr>
              <w:ind w:firstLine="360"/>
            </w:pPr>
            <w:proofErr w:type="spellStart"/>
            <w:r>
              <w:rPr>
                <w:rFonts w:ascii="宋体" w:hAnsi="宋体"/>
                <w:sz w:val="18"/>
              </w:rPr>
              <w:t>正常网络</w:t>
            </w:r>
            <w:proofErr w:type="spellEnd"/>
          </w:p>
        </w:tc>
        <w:tc>
          <w:tcPr>
            <w:tcW w:w="2880" w:type="dxa"/>
          </w:tcPr>
          <w:p w14:paraId="4E916ECC" w14:textId="77777777" w:rsidR="00FC6324" w:rsidRDefault="00000000">
            <w:pPr>
              <w:ind w:firstLine="360"/>
              <w:rPr>
                <w:lang w:eastAsia="zh-CN"/>
              </w:rPr>
            </w:pPr>
            <w:r>
              <w:rPr>
                <w:rFonts w:ascii="宋体" w:hAnsi="宋体"/>
                <w:sz w:val="18"/>
                <w:lang w:eastAsia="zh-CN"/>
              </w:rPr>
              <w:t>局域网环境</w:t>
            </w:r>
          </w:p>
        </w:tc>
      </w:tr>
      <w:tr w:rsidR="00FC6324" w14:paraId="7DE54FE2" w14:textId="77777777" w:rsidTr="00FC6324">
        <w:trPr>
          <w:trHeight w:val="454"/>
        </w:trPr>
        <w:tc>
          <w:tcPr>
            <w:tcW w:w="2880" w:type="dxa"/>
          </w:tcPr>
          <w:p w14:paraId="0B726223" w14:textId="77777777" w:rsidR="00FC6324" w:rsidRDefault="00000000">
            <w:pPr>
              <w:ind w:firstLine="360"/>
            </w:pPr>
            <w:proofErr w:type="spellStart"/>
            <w:r>
              <w:rPr>
                <w:rFonts w:ascii="宋体" w:hAnsi="宋体"/>
                <w:sz w:val="18"/>
              </w:rPr>
              <w:t>网络环境</w:t>
            </w:r>
            <w:proofErr w:type="spellEnd"/>
          </w:p>
        </w:tc>
        <w:tc>
          <w:tcPr>
            <w:tcW w:w="2880" w:type="dxa"/>
          </w:tcPr>
          <w:p w14:paraId="3E2B7D6E" w14:textId="77777777" w:rsidR="00FC6324" w:rsidRDefault="00000000">
            <w:pPr>
              <w:ind w:firstLine="360"/>
            </w:pPr>
            <w:proofErr w:type="spellStart"/>
            <w:r>
              <w:rPr>
                <w:rFonts w:ascii="宋体" w:hAnsi="宋体"/>
                <w:sz w:val="18"/>
              </w:rPr>
              <w:t>弱网模拟</w:t>
            </w:r>
            <w:proofErr w:type="spellEnd"/>
          </w:p>
        </w:tc>
        <w:tc>
          <w:tcPr>
            <w:tcW w:w="2880" w:type="dxa"/>
          </w:tcPr>
          <w:p w14:paraId="2577BEF4" w14:textId="77777777" w:rsidR="00FC6324" w:rsidRDefault="00000000">
            <w:pPr>
              <w:ind w:firstLine="360"/>
              <w:rPr>
                <w:lang w:eastAsia="zh-CN"/>
              </w:rPr>
            </w:pPr>
            <w:r>
              <w:rPr>
                <w:rFonts w:ascii="宋体" w:hAnsi="宋体"/>
                <w:sz w:val="18"/>
                <w:lang w:eastAsia="zh-CN"/>
              </w:rPr>
              <w:t>参数模拟网络波动</w:t>
            </w:r>
          </w:p>
        </w:tc>
      </w:tr>
      <w:tr w:rsidR="00FC6324" w14:paraId="38BF147E" w14:textId="77777777" w:rsidTr="00FC6324">
        <w:trPr>
          <w:trHeight w:val="454"/>
        </w:trPr>
        <w:tc>
          <w:tcPr>
            <w:tcW w:w="2880" w:type="dxa"/>
          </w:tcPr>
          <w:p w14:paraId="6136889C" w14:textId="77777777" w:rsidR="00FC6324" w:rsidRDefault="00000000">
            <w:pPr>
              <w:ind w:firstLine="360"/>
            </w:pPr>
            <w:proofErr w:type="spellStart"/>
            <w:r>
              <w:rPr>
                <w:rFonts w:ascii="宋体" w:hAnsi="宋体"/>
                <w:sz w:val="18"/>
              </w:rPr>
              <w:t>后端环境</w:t>
            </w:r>
            <w:proofErr w:type="spellEnd"/>
          </w:p>
        </w:tc>
        <w:tc>
          <w:tcPr>
            <w:tcW w:w="2880" w:type="dxa"/>
          </w:tcPr>
          <w:p w14:paraId="0423BE17" w14:textId="77777777" w:rsidR="00FC6324" w:rsidRDefault="00000000">
            <w:pPr>
              <w:ind w:firstLine="360"/>
            </w:pPr>
            <w:r>
              <w:rPr>
                <w:rFonts w:ascii="宋体" w:hAnsi="宋体"/>
                <w:sz w:val="18"/>
              </w:rPr>
              <w:t>Python</w:t>
            </w:r>
          </w:p>
        </w:tc>
        <w:tc>
          <w:tcPr>
            <w:tcW w:w="2880" w:type="dxa"/>
          </w:tcPr>
          <w:p w14:paraId="6A401DAB" w14:textId="77777777" w:rsidR="00FC6324" w:rsidRDefault="00000000">
            <w:pPr>
              <w:ind w:firstLine="360"/>
            </w:pPr>
            <w:r>
              <w:rPr>
                <w:rFonts w:ascii="宋体" w:hAnsi="宋体"/>
                <w:sz w:val="18"/>
              </w:rPr>
              <w:t>Python3.9</w:t>
            </w:r>
          </w:p>
        </w:tc>
      </w:tr>
      <w:tr w:rsidR="00FC6324" w14:paraId="473B8FE1" w14:textId="77777777" w:rsidTr="00FC6324">
        <w:trPr>
          <w:trHeight w:val="454"/>
        </w:trPr>
        <w:tc>
          <w:tcPr>
            <w:tcW w:w="2880" w:type="dxa"/>
          </w:tcPr>
          <w:p w14:paraId="15820AC8" w14:textId="77777777" w:rsidR="00FC6324" w:rsidRDefault="00000000">
            <w:pPr>
              <w:ind w:firstLine="360"/>
            </w:pPr>
            <w:proofErr w:type="spellStart"/>
            <w:r>
              <w:rPr>
                <w:rFonts w:ascii="宋体" w:hAnsi="宋体"/>
                <w:sz w:val="18"/>
              </w:rPr>
              <w:t>前端环境</w:t>
            </w:r>
            <w:proofErr w:type="spellEnd"/>
          </w:p>
        </w:tc>
        <w:tc>
          <w:tcPr>
            <w:tcW w:w="2880" w:type="dxa"/>
          </w:tcPr>
          <w:p w14:paraId="38E44870" w14:textId="77777777" w:rsidR="00FC6324" w:rsidRDefault="00000000">
            <w:pPr>
              <w:ind w:firstLine="360"/>
            </w:pPr>
            <w:r>
              <w:rPr>
                <w:rFonts w:ascii="宋体" w:hAnsi="宋体"/>
                <w:sz w:val="18"/>
              </w:rPr>
              <w:t>Node.js</w:t>
            </w:r>
          </w:p>
        </w:tc>
        <w:tc>
          <w:tcPr>
            <w:tcW w:w="2880" w:type="dxa"/>
          </w:tcPr>
          <w:p w14:paraId="28BBC9DB" w14:textId="77777777" w:rsidR="00FC6324" w:rsidRDefault="00000000">
            <w:pPr>
              <w:ind w:firstLine="360"/>
            </w:pPr>
            <w:r>
              <w:rPr>
                <w:rFonts w:ascii="宋体" w:hAnsi="宋体"/>
                <w:sz w:val="18"/>
              </w:rPr>
              <w:t>Node.js18</w:t>
            </w:r>
          </w:p>
        </w:tc>
      </w:tr>
      <w:tr w:rsidR="00FC6324" w14:paraId="5F1B3DFA" w14:textId="77777777" w:rsidTr="00FC6324">
        <w:trPr>
          <w:trHeight w:val="454"/>
        </w:trPr>
        <w:tc>
          <w:tcPr>
            <w:tcW w:w="2880" w:type="dxa"/>
          </w:tcPr>
          <w:p w14:paraId="530B82DA" w14:textId="77777777" w:rsidR="00FC6324" w:rsidRDefault="00000000">
            <w:pPr>
              <w:ind w:firstLine="360"/>
            </w:pPr>
            <w:proofErr w:type="spellStart"/>
            <w:r>
              <w:rPr>
                <w:rFonts w:ascii="宋体" w:hAnsi="宋体"/>
                <w:sz w:val="18"/>
              </w:rPr>
              <w:t>流媒体环境</w:t>
            </w:r>
            <w:proofErr w:type="spellEnd"/>
          </w:p>
        </w:tc>
        <w:tc>
          <w:tcPr>
            <w:tcW w:w="2880" w:type="dxa"/>
          </w:tcPr>
          <w:p w14:paraId="7BA7D669" w14:textId="77777777" w:rsidR="00FC6324" w:rsidRDefault="00000000">
            <w:pPr>
              <w:ind w:firstLine="360"/>
            </w:pPr>
            <w:proofErr w:type="spellStart"/>
            <w:r>
              <w:rPr>
                <w:rFonts w:ascii="宋体" w:hAnsi="宋体"/>
                <w:sz w:val="18"/>
              </w:rPr>
              <w:t>MediaMTX</w:t>
            </w:r>
            <w:proofErr w:type="spellEnd"/>
          </w:p>
        </w:tc>
        <w:tc>
          <w:tcPr>
            <w:tcW w:w="2880" w:type="dxa"/>
          </w:tcPr>
          <w:p w14:paraId="70D96597" w14:textId="77777777" w:rsidR="00FC6324" w:rsidRDefault="00000000">
            <w:pPr>
              <w:ind w:firstLine="360"/>
            </w:pPr>
            <w:r>
              <w:rPr>
                <w:rFonts w:ascii="宋体" w:hAnsi="宋体"/>
                <w:sz w:val="18"/>
              </w:rPr>
              <w:t>WebRTC端口8889</w:t>
            </w:r>
          </w:p>
        </w:tc>
      </w:tr>
      <w:tr w:rsidR="00FC6324" w14:paraId="07F12F42" w14:textId="77777777" w:rsidTr="00FC6324">
        <w:trPr>
          <w:trHeight w:val="454"/>
        </w:trPr>
        <w:tc>
          <w:tcPr>
            <w:tcW w:w="2880" w:type="dxa"/>
          </w:tcPr>
          <w:p w14:paraId="33257DDB" w14:textId="77777777" w:rsidR="00FC6324" w:rsidRDefault="00000000">
            <w:pPr>
              <w:ind w:firstLine="360"/>
            </w:pPr>
            <w:proofErr w:type="spellStart"/>
            <w:r>
              <w:rPr>
                <w:rFonts w:ascii="宋体" w:hAnsi="宋体"/>
                <w:sz w:val="18"/>
              </w:rPr>
              <w:t>浏览器环境</w:t>
            </w:r>
            <w:proofErr w:type="spellEnd"/>
          </w:p>
        </w:tc>
        <w:tc>
          <w:tcPr>
            <w:tcW w:w="2880" w:type="dxa"/>
          </w:tcPr>
          <w:p w14:paraId="405A12D3" w14:textId="77777777" w:rsidR="00FC6324" w:rsidRDefault="00000000">
            <w:pPr>
              <w:ind w:firstLine="360"/>
            </w:pPr>
            <w:proofErr w:type="spellStart"/>
            <w:r>
              <w:rPr>
                <w:rFonts w:ascii="宋体" w:hAnsi="宋体"/>
                <w:sz w:val="18"/>
              </w:rPr>
              <w:t>浏览器</w:t>
            </w:r>
            <w:proofErr w:type="spellEnd"/>
          </w:p>
        </w:tc>
        <w:tc>
          <w:tcPr>
            <w:tcW w:w="2880" w:type="dxa"/>
          </w:tcPr>
          <w:p w14:paraId="5A910171" w14:textId="77777777" w:rsidR="00FC6324" w:rsidRDefault="00000000">
            <w:pPr>
              <w:ind w:firstLine="360"/>
            </w:pPr>
            <w:r>
              <w:rPr>
                <w:rFonts w:ascii="宋体" w:hAnsi="宋体"/>
                <w:sz w:val="18"/>
              </w:rPr>
              <w:t>Chrome</w:t>
            </w:r>
          </w:p>
        </w:tc>
      </w:tr>
    </w:tbl>
    <w:p w14:paraId="4AAEBD55" w14:textId="77777777" w:rsidR="00FC6324" w:rsidRDefault="00FC6324">
      <w:pPr>
        <w:ind w:firstLine="480"/>
      </w:pPr>
    </w:p>
    <w:p w14:paraId="2CA25539" w14:textId="77777777" w:rsidR="00FC6324" w:rsidRDefault="00000000">
      <w:pPr>
        <w:pStyle w:val="2a"/>
      </w:pPr>
      <w:bookmarkStart w:id="62" w:name="_Toc20252"/>
      <w:r>
        <w:t xml:space="preserve">6.2 </w:t>
      </w:r>
      <w:r>
        <w:t>功能测试</w:t>
      </w:r>
      <w:bookmarkEnd w:id="62"/>
    </w:p>
    <w:p w14:paraId="6AAC4266" w14:textId="77777777" w:rsidR="00FC6324" w:rsidRDefault="00000000">
      <w:pPr>
        <w:pStyle w:val="38"/>
        <w:outlineLvl w:val="2"/>
      </w:pPr>
      <w:bookmarkStart w:id="63" w:name="_Toc14466"/>
      <w:r>
        <w:t xml:space="preserve">6.2.1 </w:t>
      </w:r>
      <w:r>
        <w:t>登录与设备管理功能测试</w:t>
      </w:r>
      <w:bookmarkEnd w:id="63"/>
    </w:p>
    <w:p w14:paraId="6D7C22F6" w14:textId="77777777" w:rsidR="00FC6324" w:rsidRDefault="00000000">
      <w:pPr>
        <w:ind w:firstLine="480"/>
        <w:rPr>
          <w:lang w:eastAsia="zh-CN"/>
        </w:rPr>
      </w:pPr>
      <w:r>
        <w:rPr>
          <w:lang w:eastAsia="zh-CN"/>
        </w:rPr>
        <w:lastRenderedPageBreak/>
        <w:t>登录测试中，输入正确账号</w:t>
      </w:r>
      <w:r>
        <w:rPr>
          <w:lang w:eastAsia="zh-CN"/>
        </w:rPr>
        <w:t>admin</w:t>
      </w:r>
      <w:r>
        <w:rPr>
          <w:lang w:eastAsia="zh-CN"/>
        </w:rPr>
        <w:t>和密码</w:t>
      </w:r>
      <w:r>
        <w:rPr>
          <w:lang w:eastAsia="zh-CN"/>
        </w:rPr>
        <w:t>admin123</w:t>
      </w:r>
      <w:r>
        <w:rPr>
          <w:lang w:eastAsia="zh-CN"/>
        </w:rPr>
        <w:t>，系统应返回访问令牌并进入主界面；输入错误密码时，系统应提示用户名或密码错误，并拒绝访问。测试结果表明，系统能够正确完成登录校验和错误处理。</w:t>
      </w:r>
    </w:p>
    <w:p w14:paraId="4E562463" w14:textId="77777777" w:rsidR="00FC6324" w:rsidRDefault="00000000">
      <w:pPr>
        <w:ind w:firstLine="480"/>
        <w:rPr>
          <w:lang w:eastAsia="zh-CN"/>
        </w:rPr>
      </w:pPr>
      <w:r>
        <w:rPr>
          <w:lang w:eastAsia="zh-CN"/>
        </w:rPr>
        <w:t>设备注册测试中，启动摄像头采集端后，采集端向后端注册设备，后端返回</w:t>
      </w:r>
      <w:proofErr w:type="spellStart"/>
      <w:r>
        <w:rPr>
          <w:lang w:eastAsia="zh-CN"/>
        </w:rPr>
        <w:t>device_id</w:t>
      </w:r>
      <w:proofErr w:type="spellEnd"/>
      <w:r>
        <w:rPr>
          <w:lang w:eastAsia="zh-CN"/>
        </w:rPr>
        <w:t>和</w:t>
      </w:r>
      <w:proofErr w:type="spellStart"/>
      <w:r>
        <w:rPr>
          <w:lang w:eastAsia="zh-CN"/>
        </w:rPr>
        <w:t>stream_url</w:t>
      </w:r>
      <w:proofErr w:type="spellEnd"/>
      <w:r>
        <w:rPr>
          <w:lang w:eastAsia="zh-CN"/>
        </w:rPr>
        <w:t>。刷新设备管理页面后，可看到新增设备状态为在线，设备名称、类型、位置、</w:t>
      </w:r>
      <w:r>
        <w:rPr>
          <w:lang w:eastAsia="zh-CN"/>
        </w:rPr>
        <w:t>IP</w:t>
      </w:r>
      <w:r>
        <w:rPr>
          <w:lang w:eastAsia="zh-CN"/>
        </w:rPr>
        <w:t>地址和最后心跳时间显示正常。停止采集端后，设备心跳停止，后端监控任务在超时后将设备状态更新为离线。</w:t>
      </w:r>
    </w:p>
    <w:p w14:paraId="59BECEE4" w14:textId="77777777" w:rsidR="00FC6324" w:rsidRDefault="00000000">
      <w:pPr>
        <w:ind w:firstLine="480"/>
        <w:rPr>
          <w:lang w:eastAsia="zh-CN"/>
        </w:rPr>
      </w:pPr>
      <w:r>
        <w:rPr>
          <w:lang w:eastAsia="zh-CN"/>
        </w:rPr>
        <w:t>设备管理测试中，用户可按设备状态和设备类型进行筛选；点击</w:t>
      </w:r>
      <w:r>
        <w:rPr>
          <w:lang w:eastAsia="zh-CN"/>
        </w:rPr>
        <w:t>“</w:t>
      </w:r>
      <w:r>
        <w:rPr>
          <w:lang w:eastAsia="zh-CN"/>
        </w:rPr>
        <w:t>查看视频</w:t>
      </w:r>
      <w:r>
        <w:rPr>
          <w:lang w:eastAsia="zh-CN"/>
        </w:rPr>
        <w:t>”</w:t>
      </w:r>
      <w:r>
        <w:rPr>
          <w:lang w:eastAsia="zh-CN"/>
        </w:rPr>
        <w:t>可跳转到实时监控页面；点击删除按钮并确认后，设备记录从列表中移除。测试结果说明设备管理功能满足设计要求。</w:t>
      </w:r>
    </w:p>
    <w:p w14:paraId="0813F45F" w14:textId="77777777" w:rsidR="00FC6324" w:rsidRDefault="00000000">
      <w:pPr>
        <w:spacing w:after="160"/>
        <w:ind w:firstLine="420"/>
        <w:jc w:val="center"/>
        <w:rPr>
          <w:lang w:eastAsia="zh-CN"/>
        </w:rPr>
      </w:pPr>
      <w:r>
        <w:rPr>
          <w:rFonts w:ascii="黑体" w:eastAsia="黑体" w:hAnsi="黑体"/>
          <w:sz w:val="21"/>
          <w:lang w:eastAsia="zh-CN"/>
        </w:rPr>
        <w:t>表6-2  登录与设备管理功能测试用例表</w:t>
      </w:r>
    </w:p>
    <w:tbl>
      <w:tblPr>
        <w:tblStyle w:val="aff7"/>
        <w:tblW w:w="0" w:type="auto"/>
        <w:tblLook w:val="04A0" w:firstRow="1" w:lastRow="0" w:firstColumn="1" w:lastColumn="0" w:noHBand="0" w:noVBand="1"/>
      </w:tblPr>
      <w:tblGrid>
        <w:gridCol w:w="2175"/>
        <w:gridCol w:w="2481"/>
        <w:gridCol w:w="2174"/>
        <w:gridCol w:w="2174"/>
      </w:tblGrid>
      <w:tr w:rsidR="00FC6324" w14:paraId="7A49DA5E" w14:textId="77777777" w:rsidTr="00FC6324">
        <w:trPr>
          <w:cnfStyle w:val="100000000000" w:firstRow="1" w:lastRow="0" w:firstColumn="0" w:lastColumn="0" w:oddVBand="0" w:evenVBand="0" w:oddHBand="0" w:evenHBand="0" w:firstRowFirstColumn="0" w:firstRowLastColumn="0" w:lastRowFirstColumn="0" w:lastRowLastColumn="0"/>
          <w:trHeight w:val="454"/>
        </w:trPr>
        <w:tc>
          <w:tcPr>
            <w:tcW w:w="2880" w:type="dxa"/>
          </w:tcPr>
          <w:p w14:paraId="00929770" w14:textId="77777777" w:rsidR="00FC6324" w:rsidRDefault="00000000">
            <w:pPr>
              <w:ind w:firstLine="361"/>
            </w:pPr>
            <w:proofErr w:type="spellStart"/>
            <w:r>
              <w:rPr>
                <w:rFonts w:ascii="黑体" w:eastAsia="黑体" w:hAnsi="黑体"/>
                <w:b/>
                <w:sz w:val="18"/>
              </w:rPr>
              <w:t>测试项</w:t>
            </w:r>
            <w:proofErr w:type="spellEnd"/>
          </w:p>
        </w:tc>
        <w:tc>
          <w:tcPr>
            <w:tcW w:w="2880" w:type="dxa"/>
          </w:tcPr>
          <w:p w14:paraId="12C85CA3" w14:textId="77777777" w:rsidR="00FC6324" w:rsidRDefault="00000000">
            <w:pPr>
              <w:ind w:firstLine="361"/>
            </w:pPr>
            <w:proofErr w:type="spellStart"/>
            <w:r>
              <w:rPr>
                <w:rFonts w:ascii="黑体" w:eastAsia="黑体" w:hAnsi="黑体"/>
                <w:b/>
                <w:sz w:val="18"/>
              </w:rPr>
              <w:t>操作步骤</w:t>
            </w:r>
            <w:proofErr w:type="spellEnd"/>
          </w:p>
        </w:tc>
        <w:tc>
          <w:tcPr>
            <w:tcW w:w="2880" w:type="dxa"/>
          </w:tcPr>
          <w:p w14:paraId="2B968E7E" w14:textId="77777777" w:rsidR="00FC6324" w:rsidRDefault="00000000">
            <w:pPr>
              <w:ind w:firstLine="361"/>
            </w:pPr>
            <w:proofErr w:type="spellStart"/>
            <w:r>
              <w:rPr>
                <w:rFonts w:ascii="黑体" w:eastAsia="黑体" w:hAnsi="黑体"/>
                <w:b/>
                <w:sz w:val="18"/>
              </w:rPr>
              <w:t>预期结果</w:t>
            </w:r>
            <w:proofErr w:type="spellEnd"/>
          </w:p>
        </w:tc>
        <w:tc>
          <w:tcPr>
            <w:tcW w:w="2880" w:type="dxa"/>
          </w:tcPr>
          <w:p w14:paraId="49E53C5F" w14:textId="77777777" w:rsidR="00FC6324" w:rsidRDefault="00000000">
            <w:pPr>
              <w:ind w:firstLine="361"/>
            </w:pPr>
            <w:proofErr w:type="spellStart"/>
            <w:r>
              <w:rPr>
                <w:rFonts w:ascii="黑体" w:eastAsia="黑体" w:hAnsi="黑体"/>
                <w:b/>
                <w:sz w:val="18"/>
              </w:rPr>
              <w:t>测试结果</w:t>
            </w:r>
            <w:proofErr w:type="spellEnd"/>
          </w:p>
        </w:tc>
      </w:tr>
      <w:tr w:rsidR="00FC6324" w14:paraId="62CD3AC5" w14:textId="77777777" w:rsidTr="00FC6324">
        <w:trPr>
          <w:trHeight w:val="454"/>
        </w:trPr>
        <w:tc>
          <w:tcPr>
            <w:tcW w:w="2880" w:type="dxa"/>
          </w:tcPr>
          <w:p w14:paraId="7E4B462D" w14:textId="77777777" w:rsidR="00FC6324" w:rsidRDefault="00000000">
            <w:pPr>
              <w:ind w:firstLine="360"/>
            </w:pPr>
            <w:proofErr w:type="spellStart"/>
            <w:r>
              <w:rPr>
                <w:rFonts w:ascii="宋体" w:hAnsi="宋体"/>
                <w:sz w:val="18"/>
              </w:rPr>
              <w:t>正确登录</w:t>
            </w:r>
            <w:proofErr w:type="spellEnd"/>
          </w:p>
        </w:tc>
        <w:tc>
          <w:tcPr>
            <w:tcW w:w="2880" w:type="dxa"/>
          </w:tcPr>
          <w:p w14:paraId="28D01A45" w14:textId="77777777" w:rsidR="00FC6324" w:rsidRDefault="00000000">
            <w:pPr>
              <w:ind w:firstLine="360"/>
              <w:rPr>
                <w:lang w:eastAsia="zh-CN"/>
              </w:rPr>
            </w:pPr>
            <w:proofErr w:type="spellStart"/>
            <w:r>
              <w:rPr>
                <w:rFonts w:ascii="宋体" w:hAnsi="宋体"/>
                <w:sz w:val="18"/>
              </w:rPr>
              <w:t>输入admin</w:t>
            </w:r>
            <w:proofErr w:type="spellEnd"/>
            <w:r>
              <w:rPr>
                <w:rFonts w:ascii="宋体" w:hAnsi="宋体"/>
                <w:sz w:val="18"/>
              </w:rPr>
              <w:t>/admin123</w:t>
            </w:r>
          </w:p>
        </w:tc>
        <w:tc>
          <w:tcPr>
            <w:tcW w:w="2880" w:type="dxa"/>
          </w:tcPr>
          <w:p w14:paraId="528C8E86" w14:textId="77777777" w:rsidR="00FC6324" w:rsidRDefault="00000000">
            <w:pPr>
              <w:ind w:firstLine="360"/>
              <w:rPr>
                <w:lang w:eastAsia="zh-CN"/>
              </w:rPr>
            </w:pPr>
            <w:r>
              <w:rPr>
                <w:rFonts w:ascii="宋体" w:hAnsi="宋体"/>
                <w:sz w:val="18"/>
                <w:lang w:eastAsia="zh-CN"/>
              </w:rPr>
              <w:t>登录成功进入监控</w:t>
            </w:r>
          </w:p>
        </w:tc>
        <w:tc>
          <w:tcPr>
            <w:tcW w:w="2880" w:type="dxa"/>
          </w:tcPr>
          <w:p w14:paraId="75449320" w14:textId="77777777" w:rsidR="00FC6324" w:rsidRDefault="00000000">
            <w:pPr>
              <w:ind w:firstLine="360"/>
            </w:pPr>
            <w:proofErr w:type="spellStart"/>
            <w:r>
              <w:rPr>
                <w:rFonts w:ascii="宋体" w:hAnsi="宋体"/>
                <w:sz w:val="18"/>
              </w:rPr>
              <w:t>通过</w:t>
            </w:r>
            <w:proofErr w:type="spellEnd"/>
          </w:p>
        </w:tc>
      </w:tr>
      <w:tr w:rsidR="00FC6324" w14:paraId="67B83EB8" w14:textId="77777777" w:rsidTr="00FC6324">
        <w:trPr>
          <w:trHeight w:val="454"/>
        </w:trPr>
        <w:tc>
          <w:tcPr>
            <w:tcW w:w="2880" w:type="dxa"/>
          </w:tcPr>
          <w:p w14:paraId="7654730D" w14:textId="77777777" w:rsidR="00FC6324" w:rsidRDefault="00000000">
            <w:pPr>
              <w:ind w:firstLine="360"/>
            </w:pPr>
            <w:proofErr w:type="spellStart"/>
            <w:r>
              <w:rPr>
                <w:rFonts w:ascii="宋体" w:hAnsi="宋体"/>
                <w:sz w:val="18"/>
              </w:rPr>
              <w:t>错误登录</w:t>
            </w:r>
            <w:proofErr w:type="spellEnd"/>
          </w:p>
        </w:tc>
        <w:tc>
          <w:tcPr>
            <w:tcW w:w="2880" w:type="dxa"/>
          </w:tcPr>
          <w:p w14:paraId="20CEB19C" w14:textId="77777777" w:rsidR="00FC6324" w:rsidRDefault="00000000">
            <w:pPr>
              <w:ind w:firstLine="360"/>
            </w:pPr>
            <w:proofErr w:type="spellStart"/>
            <w:r>
              <w:rPr>
                <w:rFonts w:ascii="宋体" w:hAnsi="宋体"/>
                <w:sz w:val="18"/>
              </w:rPr>
              <w:t>输入错误密码</w:t>
            </w:r>
            <w:proofErr w:type="spellEnd"/>
          </w:p>
        </w:tc>
        <w:tc>
          <w:tcPr>
            <w:tcW w:w="2880" w:type="dxa"/>
          </w:tcPr>
          <w:p w14:paraId="34807920" w14:textId="77777777" w:rsidR="00FC6324" w:rsidRDefault="00000000">
            <w:pPr>
              <w:ind w:firstLine="360"/>
              <w:rPr>
                <w:lang w:eastAsia="zh-CN"/>
              </w:rPr>
            </w:pPr>
            <w:r>
              <w:rPr>
                <w:rFonts w:ascii="宋体" w:hAnsi="宋体"/>
                <w:sz w:val="18"/>
                <w:lang w:eastAsia="zh-CN"/>
              </w:rPr>
              <w:t>密码错误</w:t>
            </w:r>
          </w:p>
        </w:tc>
        <w:tc>
          <w:tcPr>
            <w:tcW w:w="2880" w:type="dxa"/>
          </w:tcPr>
          <w:p w14:paraId="3FB39718" w14:textId="77777777" w:rsidR="00FC6324" w:rsidRDefault="00000000">
            <w:pPr>
              <w:ind w:firstLine="360"/>
            </w:pPr>
            <w:proofErr w:type="spellStart"/>
            <w:r>
              <w:rPr>
                <w:rFonts w:ascii="宋体" w:hAnsi="宋体"/>
                <w:sz w:val="18"/>
              </w:rPr>
              <w:t>通过</w:t>
            </w:r>
            <w:proofErr w:type="spellEnd"/>
          </w:p>
        </w:tc>
      </w:tr>
      <w:tr w:rsidR="00FC6324" w14:paraId="430B06FE" w14:textId="77777777" w:rsidTr="00FC6324">
        <w:trPr>
          <w:trHeight w:val="454"/>
        </w:trPr>
        <w:tc>
          <w:tcPr>
            <w:tcW w:w="2880" w:type="dxa"/>
          </w:tcPr>
          <w:p w14:paraId="224B123B" w14:textId="77777777" w:rsidR="00FC6324" w:rsidRDefault="00000000">
            <w:pPr>
              <w:ind w:firstLine="360"/>
            </w:pPr>
            <w:proofErr w:type="spellStart"/>
            <w:r>
              <w:rPr>
                <w:rFonts w:ascii="宋体" w:hAnsi="宋体"/>
                <w:sz w:val="18"/>
              </w:rPr>
              <w:t>设备注册</w:t>
            </w:r>
            <w:proofErr w:type="spellEnd"/>
          </w:p>
        </w:tc>
        <w:tc>
          <w:tcPr>
            <w:tcW w:w="2880" w:type="dxa"/>
          </w:tcPr>
          <w:p w14:paraId="35071ECD" w14:textId="77777777" w:rsidR="00FC6324" w:rsidRDefault="00000000">
            <w:pPr>
              <w:ind w:firstLine="360"/>
            </w:pPr>
            <w:proofErr w:type="spellStart"/>
            <w:r>
              <w:rPr>
                <w:rFonts w:ascii="宋体" w:hAnsi="宋体"/>
                <w:sz w:val="18"/>
              </w:rPr>
              <w:t>启动采集端</w:t>
            </w:r>
            <w:proofErr w:type="spellEnd"/>
          </w:p>
        </w:tc>
        <w:tc>
          <w:tcPr>
            <w:tcW w:w="2880" w:type="dxa"/>
          </w:tcPr>
          <w:p w14:paraId="6D356F3E" w14:textId="77777777" w:rsidR="00FC6324" w:rsidRDefault="00000000">
            <w:pPr>
              <w:ind w:firstLine="360"/>
              <w:rPr>
                <w:lang w:eastAsia="zh-CN"/>
              </w:rPr>
            </w:pPr>
            <w:r>
              <w:rPr>
                <w:rFonts w:ascii="宋体" w:hAnsi="宋体"/>
                <w:sz w:val="18"/>
                <w:lang w:eastAsia="zh-CN"/>
              </w:rPr>
              <w:t>状态为在线</w:t>
            </w:r>
          </w:p>
        </w:tc>
        <w:tc>
          <w:tcPr>
            <w:tcW w:w="2880" w:type="dxa"/>
          </w:tcPr>
          <w:p w14:paraId="35F99662" w14:textId="77777777" w:rsidR="00FC6324" w:rsidRDefault="00000000">
            <w:pPr>
              <w:ind w:firstLine="360"/>
            </w:pPr>
            <w:proofErr w:type="spellStart"/>
            <w:r>
              <w:rPr>
                <w:rFonts w:ascii="宋体" w:hAnsi="宋体"/>
                <w:sz w:val="18"/>
              </w:rPr>
              <w:t>通过</w:t>
            </w:r>
            <w:proofErr w:type="spellEnd"/>
          </w:p>
        </w:tc>
      </w:tr>
      <w:tr w:rsidR="00FC6324" w14:paraId="1571432F" w14:textId="77777777" w:rsidTr="00FC6324">
        <w:trPr>
          <w:trHeight w:val="454"/>
        </w:trPr>
        <w:tc>
          <w:tcPr>
            <w:tcW w:w="2880" w:type="dxa"/>
          </w:tcPr>
          <w:p w14:paraId="19180C80" w14:textId="77777777" w:rsidR="00FC6324" w:rsidRDefault="00000000">
            <w:pPr>
              <w:ind w:firstLine="360"/>
            </w:pPr>
            <w:proofErr w:type="spellStart"/>
            <w:r>
              <w:rPr>
                <w:rFonts w:ascii="宋体" w:hAnsi="宋体"/>
                <w:sz w:val="18"/>
              </w:rPr>
              <w:t>设备心跳</w:t>
            </w:r>
            <w:proofErr w:type="spellEnd"/>
          </w:p>
        </w:tc>
        <w:tc>
          <w:tcPr>
            <w:tcW w:w="2880" w:type="dxa"/>
          </w:tcPr>
          <w:p w14:paraId="4AA45641" w14:textId="77777777" w:rsidR="00FC6324" w:rsidRDefault="00000000">
            <w:pPr>
              <w:ind w:firstLine="360"/>
            </w:pPr>
            <w:proofErr w:type="spellStart"/>
            <w:r>
              <w:rPr>
                <w:rFonts w:ascii="宋体" w:hAnsi="宋体"/>
                <w:sz w:val="18"/>
              </w:rPr>
              <w:t>采集端持续运行</w:t>
            </w:r>
            <w:proofErr w:type="spellEnd"/>
          </w:p>
        </w:tc>
        <w:tc>
          <w:tcPr>
            <w:tcW w:w="2880" w:type="dxa"/>
          </w:tcPr>
          <w:p w14:paraId="1D8DC798" w14:textId="77777777" w:rsidR="00FC6324" w:rsidRDefault="00000000">
            <w:pPr>
              <w:ind w:firstLine="360"/>
              <w:rPr>
                <w:lang w:eastAsia="zh-CN"/>
              </w:rPr>
            </w:pPr>
            <w:r>
              <w:rPr>
                <w:rFonts w:ascii="宋体" w:hAnsi="宋体"/>
                <w:sz w:val="18"/>
                <w:lang w:eastAsia="zh-CN"/>
              </w:rPr>
              <w:t>最后心跳时间持续</w:t>
            </w:r>
          </w:p>
        </w:tc>
        <w:tc>
          <w:tcPr>
            <w:tcW w:w="2880" w:type="dxa"/>
          </w:tcPr>
          <w:p w14:paraId="632ECCBC" w14:textId="77777777" w:rsidR="00FC6324" w:rsidRDefault="00000000">
            <w:pPr>
              <w:ind w:firstLine="360"/>
            </w:pPr>
            <w:proofErr w:type="spellStart"/>
            <w:r>
              <w:rPr>
                <w:rFonts w:ascii="宋体" w:hAnsi="宋体"/>
                <w:sz w:val="18"/>
              </w:rPr>
              <w:t>通过</w:t>
            </w:r>
            <w:proofErr w:type="spellEnd"/>
          </w:p>
        </w:tc>
      </w:tr>
      <w:tr w:rsidR="00FC6324" w14:paraId="1B1D8526" w14:textId="77777777" w:rsidTr="00FC6324">
        <w:trPr>
          <w:trHeight w:val="454"/>
        </w:trPr>
        <w:tc>
          <w:tcPr>
            <w:tcW w:w="2880" w:type="dxa"/>
          </w:tcPr>
          <w:p w14:paraId="352B115B" w14:textId="77777777" w:rsidR="00FC6324" w:rsidRDefault="00000000">
            <w:pPr>
              <w:ind w:firstLine="360"/>
            </w:pPr>
            <w:proofErr w:type="spellStart"/>
            <w:r>
              <w:rPr>
                <w:rFonts w:ascii="宋体" w:hAnsi="宋体"/>
                <w:sz w:val="18"/>
              </w:rPr>
              <w:t>设备离线</w:t>
            </w:r>
            <w:proofErr w:type="spellEnd"/>
          </w:p>
        </w:tc>
        <w:tc>
          <w:tcPr>
            <w:tcW w:w="2880" w:type="dxa"/>
          </w:tcPr>
          <w:p w14:paraId="50459B23" w14:textId="77777777" w:rsidR="00FC6324" w:rsidRDefault="00000000">
            <w:pPr>
              <w:ind w:firstLine="360"/>
              <w:rPr>
                <w:lang w:eastAsia="zh-CN"/>
              </w:rPr>
            </w:pPr>
            <w:r>
              <w:rPr>
                <w:rFonts w:ascii="宋体" w:hAnsi="宋体"/>
                <w:sz w:val="18"/>
                <w:lang w:eastAsia="zh-CN"/>
              </w:rPr>
              <w:t>停止采集端或断开网络</w:t>
            </w:r>
          </w:p>
        </w:tc>
        <w:tc>
          <w:tcPr>
            <w:tcW w:w="2880" w:type="dxa"/>
          </w:tcPr>
          <w:p w14:paraId="195D67B5" w14:textId="77777777" w:rsidR="00FC6324" w:rsidRDefault="00000000">
            <w:pPr>
              <w:ind w:firstLine="360"/>
              <w:rPr>
                <w:lang w:eastAsia="zh-CN"/>
              </w:rPr>
            </w:pPr>
            <w:r>
              <w:rPr>
                <w:rFonts w:ascii="宋体" w:hAnsi="宋体"/>
                <w:sz w:val="18"/>
                <w:lang w:eastAsia="zh-CN"/>
              </w:rPr>
              <w:t>状态变为离线</w:t>
            </w:r>
          </w:p>
        </w:tc>
        <w:tc>
          <w:tcPr>
            <w:tcW w:w="2880" w:type="dxa"/>
          </w:tcPr>
          <w:p w14:paraId="2F604400" w14:textId="77777777" w:rsidR="00FC6324" w:rsidRDefault="00000000">
            <w:pPr>
              <w:ind w:firstLine="360"/>
            </w:pPr>
            <w:proofErr w:type="spellStart"/>
            <w:r>
              <w:rPr>
                <w:rFonts w:ascii="宋体" w:hAnsi="宋体"/>
                <w:sz w:val="18"/>
              </w:rPr>
              <w:t>通过</w:t>
            </w:r>
            <w:proofErr w:type="spellEnd"/>
          </w:p>
        </w:tc>
      </w:tr>
      <w:tr w:rsidR="00FC6324" w14:paraId="5CADE65C" w14:textId="77777777" w:rsidTr="00FC6324">
        <w:trPr>
          <w:trHeight w:val="454"/>
        </w:trPr>
        <w:tc>
          <w:tcPr>
            <w:tcW w:w="2880" w:type="dxa"/>
          </w:tcPr>
          <w:p w14:paraId="5689D1C7" w14:textId="77777777" w:rsidR="00FC6324" w:rsidRDefault="00000000">
            <w:pPr>
              <w:ind w:firstLine="360"/>
            </w:pPr>
            <w:proofErr w:type="spellStart"/>
            <w:r>
              <w:rPr>
                <w:rFonts w:ascii="宋体" w:hAnsi="宋体"/>
                <w:sz w:val="18"/>
              </w:rPr>
              <w:t>设备筛选</w:t>
            </w:r>
            <w:proofErr w:type="spellEnd"/>
          </w:p>
        </w:tc>
        <w:tc>
          <w:tcPr>
            <w:tcW w:w="2880" w:type="dxa"/>
          </w:tcPr>
          <w:p w14:paraId="0041AA5F" w14:textId="77777777" w:rsidR="00FC6324" w:rsidRDefault="00000000">
            <w:pPr>
              <w:ind w:firstLine="360"/>
              <w:rPr>
                <w:lang w:eastAsia="zh-CN"/>
              </w:rPr>
            </w:pPr>
            <w:r>
              <w:rPr>
                <w:rFonts w:ascii="宋体" w:hAnsi="宋体"/>
                <w:sz w:val="18"/>
                <w:lang w:eastAsia="zh-CN"/>
              </w:rPr>
              <w:t>按在线状态</w:t>
            </w:r>
          </w:p>
        </w:tc>
        <w:tc>
          <w:tcPr>
            <w:tcW w:w="2880" w:type="dxa"/>
          </w:tcPr>
          <w:p w14:paraId="7231A147" w14:textId="77777777" w:rsidR="00FC6324" w:rsidRDefault="00000000">
            <w:pPr>
              <w:ind w:firstLine="360"/>
              <w:rPr>
                <w:lang w:eastAsia="zh-CN"/>
              </w:rPr>
            </w:pPr>
            <w:r>
              <w:rPr>
                <w:rFonts w:ascii="宋体" w:hAnsi="宋体"/>
                <w:sz w:val="18"/>
                <w:lang w:eastAsia="zh-CN"/>
              </w:rPr>
              <w:t>符合条件的设备</w:t>
            </w:r>
          </w:p>
        </w:tc>
        <w:tc>
          <w:tcPr>
            <w:tcW w:w="2880" w:type="dxa"/>
          </w:tcPr>
          <w:p w14:paraId="7505056C" w14:textId="77777777" w:rsidR="00FC6324" w:rsidRDefault="00000000">
            <w:pPr>
              <w:ind w:firstLine="360"/>
            </w:pPr>
            <w:proofErr w:type="spellStart"/>
            <w:r>
              <w:rPr>
                <w:rFonts w:ascii="宋体" w:hAnsi="宋体"/>
                <w:sz w:val="18"/>
              </w:rPr>
              <w:t>通过</w:t>
            </w:r>
            <w:proofErr w:type="spellEnd"/>
          </w:p>
        </w:tc>
      </w:tr>
      <w:tr w:rsidR="00FC6324" w14:paraId="4A82809F" w14:textId="77777777" w:rsidTr="00FC6324">
        <w:trPr>
          <w:trHeight w:val="454"/>
        </w:trPr>
        <w:tc>
          <w:tcPr>
            <w:tcW w:w="2880" w:type="dxa"/>
          </w:tcPr>
          <w:p w14:paraId="166B4771" w14:textId="77777777" w:rsidR="00FC6324" w:rsidRDefault="00000000">
            <w:pPr>
              <w:ind w:firstLine="360"/>
            </w:pPr>
            <w:proofErr w:type="spellStart"/>
            <w:r>
              <w:rPr>
                <w:rFonts w:ascii="宋体" w:hAnsi="宋体"/>
                <w:sz w:val="18"/>
              </w:rPr>
              <w:t>删除设备</w:t>
            </w:r>
            <w:proofErr w:type="spellEnd"/>
          </w:p>
        </w:tc>
        <w:tc>
          <w:tcPr>
            <w:tcW w:w="2880" w:type="dxa"/>
          </w:tcPr>
          <w:p w14:paraId="2CA082BC" w14:textId="77777777" w:rsidR="00FC6324" w:rsidRDefault="00000000">
            <w:pPr>
              <w:ind w:firstLine="360"/>
            </w:pPr>
            <w:proofErr w:type="spellStart"/>
            <w:r>
              <w:rPr>
                <w:rFonts w:ascii="宋体" w:hAnsi="宋体"/>
                <w:sz w:val="18"/>
              </w:rPr>
              <w:t>点击删除并确认</w:t>
            </w:r>
            <w:proofErr w:type="spellEnd"/>
          </w:p>
        </w:tc>
        <w:tc>
          <w:tcPr>
            <w:tcW w:w="2880" w:type="dxa"/>
          </w:tcPr>
          <w:p w14:paraId="24C4211E" w14:textId="77777777" w:rsidR="00FC6324" w:rsidRDefault="00000000">
            <w:pPr>
              <w:ind w:firstLine="360"/>
              <w:rPr>
                <w:lang w:eastAsia="zh-CN"/>
              </w:rPr>
            </w:pPr>
            <w:r>
              <w:rPr>
                <w:rFonts w:ascii="宋体" w:hAnsi="宋体"/>
                <w:sz w:val="18"/>
                <w:lang w:eastAsia="zh-CN"/>
              </w:rPr>
              <w:t>设备从列表中移除</w:t>
            </w:r>
          </w:p>
        </w:tc>
        <w:tc>
          <w:tcPr>
            <w:tcW w:w="2880" w:type="dxa"/>
          </w:tcPr>
          <w:p w14:paraId="133745EE" w14:textId="77777777" w:rsidR="00FC6324" w:rsidRDefault="00000000">
            <w:pPr>
              <w:ind w:firstLine="360"/>
            </w:pPr>
            <w:proofErr w:type="spellStart"/>
            <w:r>
              <w:rPr>
                <w:rFonts w:ascii="宋体" w:hAnsi="宋体"/>
                <w:sz w:val="18"/>
              </w:rPr>
              <w:t>通过</w:t>
            </w:r>
            <w:proofErr w:type="spellEnd"/>
          </w:p>
        </w:tc>
      </w:tr>
    </w:tbl>
    <w:p w14:paraId="0B8D2058" w14:textId="77777777" w:rsidR="00FC6324" w:rsidRDefault="00FC6324">
      <w:pPr>
        <w:ind w:firstLine="480"/>
      </w:pPr>
    </w:p>
    <w:p w14:paraId="401E7582" w14:textId="77777777" w:rsidR="00FC6324" w:rsidRDefault="00000000">
      <w:pPr>
        <w:pStyle w:val="38"/>
        <w:outlineLvl w:val="2"/>
      </w:pPr>
      <w:bookmarkStart w:id="64" w:name="_Toc21480"/>
      <w:r>
        <w:t xml:space="preserve">6.2.2 </w:t>
      </w:r>
      <w:r>
        <w:t>实时预览功能测试</w:t>
      </w:r>
      <w:bookmarkEnd w:id="64"/>
    </w:p>
    <w:p w14:paraId="6B8ED623" w14:textId="77777777" w:rsidR="00FC6324" w:rsidRDefault="00000000">
      <w:pPr>
        <w:ind w:firstLine="480"/>
        <w:rPr>
          <w:lang w:eastAsia="zh-CN"/>
        </w:rPr>
      </w:pPr>
      <w:r>
        <w:rPr>
          <w:lang w:eastAsia="zh-CN"/>
        </w:rPr>
        <w:t>实时预览测试主要验证多分屏布局、设备选择、视频播放、全屏和关闭等功能。测试时，用户进入实时监控页面，选择</w:t>
      </w:r>
      <w:r>
        <w:rPr>
          <w:lang w:eastAsia="zh-CN"/>
        </w:rPr>
        <w:t>1</w:t>
      </w:r>
      <w:r>
        <w:rPr>
          <w:lang w:eastAsia="zh-CN"/>
        </w:rPr>
        <w:t>分屏、</w:t>
      </w:r>
      <w:r>
        <w:rPr>
          <w:lang w:eastAsia="zh-CN"/>
        </w:rPr>
        <w:t>4</w:t>
      </w:r>
      <w:r>
        <w:rPr>
          <w:lang w:eastAsia="zh-CN"/>
        </w:rPr>
        <w:t>分屏、</w:t>
      </w:r>
      <w:r>
        <w:rPr>
          <w:lang w:eastAsia="zh-CN"/>
        </w:rPr>
        <w:t>9</w:t>
      </w:r>
      <w:r>
        <w:rPr>
          <w:lang w:eastAsia="zh-CN"/>
        </w:rPr>
        <w:t>分屏或</w:t>
      </w:r>
      <w:r>
        <w:rPr>
          <w:lang w:eastAsia="zh-CN"/>
        </w:rPr>
        <w:t>16</w:t>
      </w:r>
      <w:r>
        <w:rPr>
          <w:lang w:eastAsia="zh-CN"/>
        </w:rPr>
        <w:t>分屏布局，点击空白单元格打开设备选择对话框，选择在线设备后，页面开始加载视频。</w:t>
      </w:r>
    </w:p>
    <w:p w14:paraId="61B9FBB7" w14:textId="77777777" w:rsidR="00FC6324" w:rsidRDefault="00000000">
      <w:pPr>
        <w:ind w:firstLine="480"/>
        <w:rPr>
          <w:lang w:eastAsia="zh-CN"/>
        </w:rPr>
      </w:pPr>
      <w:r>
        <w:rPr>
          <w:lang w:eastAsia="zh-CN"/>
        </w:rPr>
        <w:t>在视频流正常的情况下，播放器能够从</w:t>
      </w:r>
      <w:r>
        <w:rPr>
          <w:lang w:eastAsia="zh-CN"/>
        </w:rPr>
        <w:t>WHEP</w:t>
      </w:r>
      <w:r>
        <w:rPr>
          <w:lang w:eastAsia="zh-CN"/>
        </w:rPr>
        <w:t>地址拉取视频并显示实时画面。点击全屏按钮后，浏览器进入全屏播放状态；点击关闭按钮后，当前网格释放视频资源并恢复为空白单元格。刷新页面后，系统可根据本地保存的设备</w:t>
      </w:r>
      <w:r>
        <w:rPr>
          <w:lang w:eastAsia="zh-CN"/>
        </w:rPr>
        <w:t>ID</w:t>
      </w:r>
      <w:r>
        <w:rPr>
          <w:lang w:eastAsia="zh-CN"/>
        </w:rPr>
        <w:t>恢复已选择设备。</w:t>
      </w:r>
    </w:p>
    <w:p w14:paraId="36FA9730" w14:textId="77777777" w:rsidR="00FC6324" w:rsidRDefault="00000000">
      <w:pPr>
        <w:ind w:firstLine="480"/>
        <w:rPr>
          <w:lang w:eastAsia="zh-CN"/>
        </w:rPr>
      </w:pPr>
      <w:r>
        <w:rPr>
          <w:lang w:eastAsia="zh-CN"/>
        </w:rPr>
        <w:t>测试结果表明，实时预览页面能够完成多路视频监控的基本交互，适合巡检监控人员查看机器人现场画面。</w:t>
      </w:r>
    </w:p>
    <w:p w14:paraId="01A633B6" w14:textId="28096AB2" w:rsidR="00FC6324" w:rsidRDefault="009748C7" w:rsidP="009748C7">
      <w:pPr>
        <w:ind w:firstLineChars="0" w:firstLine="0"/>
        <w:rPr>
          <w:lang w:eastAsia="zh-CN"/>
        </w:rPr>
      </w:pPr>
      <w:r>
        <w:rPr>
          <w:rFonts w:hint="eastAsia"/>
          <w:noProof/>
        </w:rPr>
        <w:lastRenderedPageBreak/>
        <w:drawing>
          <wp:anchor distT="0" distB="0" distL="114300" distR="114300" simplePos="0" relativeHeight="251664384" behindDoc="0" locked="0" layoutInCell="1" allowOverlap="1" wp14:anchorId="78E25327" wp14:editId="4F80B9B2">
            <wp:simplePos x="0" y="0"/>
            <wp:positionH relativeFrom="column">
              <wp:posOffset>119899</wp:posOffset>
            </wp:positionH>
            <wp:positionV relativeFrom="paragraph">
              <wp:posOffset>288212</wp:posOffset>
            </wp:positionV>
            <wp:extent cx="5580380" cy="3471545"/>
            <wp:effectExtent l="0" t="0" r="1270" b="0"/>
            <wp:wrapTopAndBottom/>
            <wp:docPr id="153638535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80380" cy="3471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1A7C2C" w14:textId="77777777" w:rsidR="00FC6324" w:rsidRDefault="00000000">
      <w:pPr>
        <w:spacing w:after="120"/>
        <w:ind w:firstLine="420"/>
        <w:jc w:val="center"/>
        <w:rPr>
          <w:lang w:eastAsia="zh-CN"/>
        </w:rPr>
      </w:pPr>
      <w:r>
        <w:rPr>
          <w:rFonts w:ascii="黑体" w:eastAsia="黑体" w:hAnsi="黑体"/>
          <w:sz w:val="21"/>
          <w:lang w:eastAsia="zh-CN"/>
        </w:rPr>
        <w:t>图6-1 实时视频预览测试截图</w:t>
      </w:r>
    </w:p>
    <w:p w14:paraId="731A8085" w14:textId="77777777" w:rsidR="00FC6324" w:rsidRDefault="00000000">
      <w:pPr>
        <w:pStyle w:val="38"/>
        <w:outlineLvl w:val="2"/>
      </w:pPr>
      <w:bookmarkStart w:id="65" w:name="_Toc25951"/>
      <w:r>
        <w:t xml:space="preserve">6.2.3 </w:t>
      </w:r>
      <w:r>
        <w:t>自动降级与自动恢复功能测试</w:t>
      </w:r>
      <w:bookmarkEnd w:id="65"/>
    </w:p>
    <w:p w14:paraId="5AC16022" w14:textId="77777777" w:rsidR="00FC6324" w:rsidRDefault="00000000">
      <w:pPr>
        <w:ind w:firstLine="480"/>
        <w:rPr>
          <w:lang w:eastAsia="zh-CN"/>
        </w:rPr>
      </w:pPr>
      <w:r>
        <w:rPr>
          <w:lang w:eastAsia="zh-CN"/>
        </w:rPr>
        <w:t>自动降级与恢复测试主要验证</w:t>
      </w:r>
      <w:proofErr w:type="gramStart"/>
      <w:r>
        <w:rPr>
          <w:lang w:eastAsia="zh-CN"/>
        </w:rPr>
        <w:t>弱网情况</w:t>
      </w:r>
      <w:proofErr w:type="gramEnd"/>
      <w:r>
        <w:rPr>
          <w:lang w:eastAsia="zh-CN"/>
        </w:rPr>
        <w:t>下系统是否能够尽量保持可用。测试过程中，通过降低采集端码率、</w:t>
      </w:r>
      <w:proofErr w:type="gramStart"/>
      <w:r>
        <w:rPr>
          <w:lang w:eastAsia="zh-CN"/>
        </w:rPr>
        <w:t>帧率和</w:t>
      </w:r>
      <w:proofErr w:type="gramEnd"/>
      <w:r>
        <w:rPr>
          <w:lang w:eastAsia="zh-CN"/>
        </w:rPr>
        <w:t>分辨率模拟降级过程，通过临时断开网络或</w:t>
      </w:r>
      <w:proofErr w:type="gramStart"/>
      <w:r>
        <w:rPr>
          <w:lang w:eastAsia="zh-CN"/>
        </w:rPr>
        <w:t>停止推流模拟</w:t>
      </w:r>
      <w:proofErr w:type="gramEnd"/>
      <w:r>
        <w:rPr>
          <w:lang w:eastAsia="zh-CN"/>
        </w:rPr>
        <w:t>异常。</w:t>
      </w:r>
    </w:p>
    <w:p w14:paraId="4791CEE5" w14:textId="77777777" w:rsidR="00FC6324" w:rsidRDefault="00000000">
      <w:pPr>
        <w:ind w:firstLine="480"/>
        <w:rPr>
          <w:lang w:eastAsia="zh-CN"/>
        </w:rPr>
      </w:pPr>
      <w:r>
        <w:rPr>
          <w:lang w:eastAsia="zh-CN"/>
        </w:rPr>
        <w:t>当网络短时波动导致</w:t>
      </w:r>
      <w:r>
        <w:rPr>
          <w:lang w:eastAsia="zh-CN"/>
        </w:rPr>
        <w:t>WebRTC</w:t>
      </w:r>
      <w:r>
        <w:rPr>
          <w:lang w:eastAsia="zh-CN"/>
        </w:rPr>
        <w:t>连接失败或断开时，</w:t>
      </w:r>
      <w:proofErr w:type="gramStart"/>
      <w:r>
        <w:rPr>
          <w:lang w:eastAsia="zh-CN"/>
        </w:rPr>
        <w:t>播放端可触发</w:t>
      </w:r>
      <w:proofErr w:type="gramEnd"/>
      <w:r>
        <w:rPr>
          <w:lang w:eastAsia="zh-CN"/>
        </w:rPr>
        <w:t>重连逻辑，释放原连接并重新发起拉流。若采集端恢复推流，前端视频可重新显示。若设备长期无法发送心跳，后端将设备状态置为离线，设备列表同步显示离线状态。</w:t>
      </w:r>
    </w:p>
    <w:p w14:paraId="3FBAF92A" w14:textId="77777777" w:rsidR="00FC6324" w:rsidRDefault="00000000">
      <w:pPr>
        <w:ind w:firstLine="480"/>
        <w:rPr>
          <w:lang w:eastAsia="zh-CN"/>
        </w:rPr>
      </w:pPr>
      <w:r>
        <w:rPr>
          <w:lang w:eastAsia="zh-CN"/>
        </w:rPr>
        <w:t>测试结果说明，系统能够在一定程度上处理网络波动和设备异常，具备基本的自动恢复能力。</w:t>
      </w:r>
    </w:p>
    <w:p w14:paraId="02F58F29" w14:textId="77777777" w:rsidR="00FC6324" w:rsidRDefault="00000000">
      <w:pPr>
        <w:spacing w:after="160"/>
        <w:ind w:firstLine="420"/>
        <w:jc w:val="center"/>
        <w:rPr>
          <w:lang w:eastAsia="zh-CN"/>
        </w:rPr>
      </w:pPr>
      <w:r>
        <w:rPr>
          <w:rFonts w:ascii="黑体" w:eastAsia="黑体" w:hAnsi="黑体"/>
          <w:sz w:val="21"/>
          <w:lang w:eastAsia="zh-CN"/>
        </w:rPr>
        <w:t>表6-3  自动降级与恢复测试结果表</w:t>
      </w:r>
    </w:p>
    <w:tbl>
      <w:tblPr>
        <w:tblStyle w:val="aff7"/>
        <w:tblW w:w="0" w:type="auto"/>
        <w:tblLook w:val="04A0" w:firstRow="1" w:lastRow="0" w:firstColumn="1" w:lastColumn="0" w:noHBand="0" w:noVBand="1"/>
      </w:tblPr>
      <w:tblGrid>
        <w:gridCol w:w="2196"/>
        <w:gridCol w:w="2294"/>
        <w:gridCol w:w="2319"/>
        <w:gridCol w:w="2195"/>
      </w:tblGrid>
      <w:tr w:rsidR="00FC6324" w14:paraId="0202CE3F" w14:textId="77777777" w:rsidTr="00FC6324">
        <w:trPr>
          <w:cnfStyle w:val="100000000000" w:firstRow="1" w:lastRow="0" w:firstColumn="0" w:lastColumn="0" w:oddVBand="0" w:evenVBand="0" w:oddHBand="0" w:evenHBand="0" w:firstRowFirstColumn="0" w:firstRowLastColumn="0" w:lastRowFirstColumn="0" w:lastRowLastColumn="0"/>
          <w:trHeight w:val="454"/>
        </w:trPr>
        <w:tc>
          <w:tcPr>
            <w:tcW w:w="2880" w:type="dxa"/>
          </w:tcPr>
          <w:p w14:paraId="2181D5A3" w14:textId="77777777" w:rsidR="00FC6324" w:rsidRDefault="00000000">
            <w:pPr>
              <w:ind w:firstLine="361"/>
            </w:pPr>
            <w:proofErr w:type="spellStart"/>
            <w:r>
              <w:rPr>
                <w:rFonts w:ascii="黑体" w:eastAsia="黑体" w:hAnsi="黑体"/>
                <w:b/>
                <w:sz w:val="18"/>
              </w:rPr>
              <w:t>测试场景</w:t>
            </w:r>
            <w:proofErr w:type="spellEnd"/>
          </w:p>
        </w:tc>
        <w:tc>
          <w:tcPr>
            <w:tcW w:w="2880" w:type="dxa"/>
          </w:tcPr>
          <w:p w14:paraId="0CED9B79" w14:textId="77777777" w:rsidR="00FC6324" w:rsidRDefault="00000000">
            <w:pPr>
              <w:ind w:firstLine="361"/>
            </w:pPr>
            <w:proofErr w:type="spellStart"/>
            <w:r>
              <w:rPr>
                <w:rFonts w:ascii="黑体" w:eastAsia="黑体" w:hAnsi="黑体"/>
                <w:b/>
                <w:sz w:val="18"/>
              </w:rPr>
              <w:t>触发条件</w:t>
            </w:r>
            <w:proofErr w:type="spellEnd"/>
          </w:p>
        </w:tc>
        <w:tc>
          <w:tcPr>
            <w:tcW w:w="2880" w:type="dxa"/>
          </w:tcPr>
          <w:p w14:paraId="12721F7E" w14:textId="77777777" w:rsidR="00FC6324" w:rsidRDefault="00000000">
            <w:pPr>
              <w:ind w:firstLine="361"/>
            </w:pPr>
            <w:proofErr w:type="spellStart"/>
            <w:r>
              <w:rPr>
                <w:rFonts w:ascii="黑体" w:eastAsia="黑体" w:hAnsi="黑体"/>
                <w:b/>
                <w:sz w:val="18"/>
              </w:rPr>
              <w:t>系统行为</w:t>
            </w:r>
            <w:proofErr w:type="spellEnd"/>
          </w:p>
        </w:tc>
        <w:tc>
          <w:tcPr>
            <w:tcW w:w="2880" w:type="dxa"/>
          </w:tcPr>
          <w:p w14:paraId="3F2ED088" w14:textId="77777777" w:rsidR="00FC6324" w:rsidRDefault="00000000">
            <w:pPr>
              <w:ind w:firstLine="361"/>
            </w:pPr>
            <w:proofErr w:type="spellStart"/>
            <w:r>
              <w:rPr>
                <w:rFonts w:ascii="黑体" w:eastAsia="黑体" w:hAnsi="黑体"/>
                <w:b/>
                <w:sz w:val="18"/>
              </w:rPr>
              <w:t>结果</w:t>
            </w:r>
            <w:proofErr w:type="spellEnd"/>
          </w:p>
        </w:tc>
      </w:tr>
      <w:tr w:rsidR="00FC6324" w14:paraId="7971D304" w14:textId="77777777" w:rsidTr="00FC6324">
        <w:trPr>
          <w:trHeight w:val="454"/>
        </w:trPr>
        <w:tc>
          <w:tcPr>
            <w:tcW w:w="2880" w:type="dxa"/>
          </w:tcPr>
          <w:p w14:paraId="40AEFC63" w14:textId="77777777" w:rsidR="00FC6324" w:rsidRDefault="00000000">
            <w:pPr>
              <w:ind w:firstLine="360"/>
            </w:pPr>
            <w:proofErr w:type="spellStart"/>
            <w:r>
              <w:rPr>
                <w:rFonts w:ascii="宋体" w:hAnsi="宋体"/>
                <w:sz w:val="18"/>
              </w:rPr>
              <w:t>轻度弱网</w:t>
            </w:r>
            <w:proofErr w:type="spellEnd"/>
          </w:p>
        </w:tc>
        <w:tc>
          <w:tcPr>
            <w:tcW w:w="2880" w:type="dxa"/>
          </w:tcPr>
          <w:p w14:paraId="14152FF8" w14:textId="77777777" w:rsidR="00FC6324" w:rsidRDefault="00000000">
            <w:pPr>
              <w:ind w:firstLine="360"/>
            </w:pPr>
            <w:proofErr w:type="spellStart"/>
            <w:r>
              <w:rPr>
                <w:rFonts w:ascii="宋体" w:hAnsi="宋体"/>
                <w:sz w:val="18"/>
              </w:rPr>
              <w:t>出现一次心跳失败</w:t>
            </w:r>
            <w:proofErr w:type="spellEnd"/>
          </w:p>
        </w:tc>
        <w:tc>
          <w:tcPr>
            <w:tcW w:w="2880" w:type="dxa"/>
          </w:tcPr>
          <w:p w14:paraId="0BDE0AF3" w14:textId="77777777" w:rsidR="00FC6324" w:rsidRDefault="00000000">
            <w:pPr>
              <w:ind w:firstLine="360"/>
              <w:rPr>
                <w:lang w:eastAsia="zh-CN"/>
              </w:rPr>
            </w:pPr>
            <w:proofErr w:type="gramStart"/>
            <w:r>
              <w:rPr>
                <w:rFonts w:ascii="宋体" w:hAnsi="宋体"/>
                <w:sz w:val="18"/>
                <w:lang w:eastAsia="zh-CN"/>
              </w:rPr>
              <w:t>推流参数</w:t>
            </w:r>
            <w:proofErr w:type="gramEnd"/>
            <w:r>
              <w:rPr>
                <w:rFonts w:ascii="宋体" w:hAnsi="宋体"/>
                <w:sz w:val="18"/>
                <w:lang w:eastAsia="zh-CN"/>
              </w:rPr>
              <w:t>降低</w:t>
            </w:r>
          </w:p>
        </w:tc>
        <w:tc>
          <w:tcPr>
            <w:tcW w:w="2880" w:type="dxa"/>
          </w:tcPr>
          <w:p w14:paraId="6056B530" w14:textId="77777777" w:rsidR="00FC6324" w:rsidRDefault="00000000">
            <w:pPr>
              <w:ind w:firstLine="360"/>
            </w:pPr>
            <w:proofErr w:type="spellStart"/>
            <w:r>
              <w:rPr>
                <w:rFonts w:ascii="宋体" w:hAnsi="宋体"/>
                <w:sz w:val="18"/>
              </w:rPr>
              <w:t>通过</w:t>
            </w:r>
            <w:proofErr w:type="spellEnd"/>
          </w:p>
        </w:tc>
      </w:tr>
      <w:tr w:rsidR="00FC6324" w14:paraId="30EFBC64" w14:textId="77777777" w:rsidTr="00FC6324">
        <w:trPr>
          <w:trHeight w:val="454"/>
        </w:trPr>
        <w:tc>
          <w:tcPr>
            <w:tcW w:w="2880" w:type="dxa"/>
          </w:tcPr>
          <w:p w14:paraId="1EB945D4" w14:textId="77777777" w:rsidR="00FC6324" w:rsidRDefault="00000000">
            <w:pPr>
              <w:ind w:firstLine="360"/>
            </w:pPr>
            <w:proofErr w:type="spellStart"/>
            <w:r>
              <w:rPr>
                <w:rFonts w:ascii="宋体" w:hAnsi="宋体"/>
                <w:sz w:val="18"/>
              </w:rPr>
              <w:t>严重弱网</w:t>
            </w:r>
            <w:proofErr w:type="spellEnd"/>
          </w:p>
        </w:tc>
        <w:tc>
          <w:tcPr>
            <w:tcW w:w="2880" w:type="dxa"/>
          </w:tcPr>
          <w:p w14:paraId="44B895C8" w14:textId="77777777" w:rsidR="00FC6324" w:rsidRDefault="00000000">
            <w:pPr>
              <w:ind w:firstLine="360"/>
            </w:pPr>
            <w:proofErr w:type="spellStart"/>
            <w:r>
              <w:rPr>
                <w:rFonts w:ascii="宋体" w:hAnsi="宋体"/>
                <w:sz w:val="18"/>
              </w:rPr>
              <w:t>连续多次心跳失败</w:t>
            </w:r>
            <w:proofErr w:type="spellEnd"/>
          </w:p>
        </w:tc>
        <w:tc>
          <w:tcPr>
            <w:tcW w:w="2880" w:type="dxa"/>
          </w:tcPr>
          <w:p w14:paraId="7856E33C" w14:textId="77777777" w:rsidR="00FC6324" w:rsidRDefault="00000000">
            <w:pPr>
              <w:ind w:firstLine="360"/>
              <w:rPr>
                <w:lang w:eastAsia="zh-CN"/>
              </w:rPr>
            </w:pPr>
            <w:r>
              <w:rPr>
                <w:rFonts w:ascii="宋体" w:hAnsi="宋体"/>
                <w:sz w:val="18"/>
                <w:lang w:eastAsia="zh-CN"/>
              </w:rPr>
              <w:t>使用低码率档位</w:t>
            </w:r>
          </w:p>
        </w:tc>
        <w:tc>
          <w:tcPr>
            <w:tcW w:w="2880" w:type="dxa"/>
          </w:tcPr>
          <w:p w14:paraId="38585CE0" w14:textId="77777777" w:rsidR="00FC6324" w:rsidRDefault="00000000">
            <w:pPr>
              <w:ind w:firstLine="360"/>
            </w:pPr>
            <w:proofErr w:type="spellStart"/>
            <w:r>
              <w:rPr>
                <w:rFonts w:ascii="宋体" w:hAnsi="宋体"/>
                <w:sz w:val="18"/>
              </w:rPr>
              <w:t>通过</w:t>
            </w:r>
            <w:proofErr w:type="spellEnd"/>
          </w:p>
        </w:tc>
      </w:tr>
      <w:tr w:rsidR="00FC6324" w14:paraId="3B19704F" w14:textId="77777777" w:rsidTr="00FC6324">
        <w:trPr>
          <w:trHeight w:val="454"/>
        </w:trPr>
        <w:tc>
          <w:tcPr>
            <w:tcW w:w="2880" w:type="dxa"/>
          </w:tcPr>
          <w:p w14:paraId="781B18F3" w14:textId="77777777" w:rsidR="00FC6324" w:rsidRDefault="00000000">
            <w:pPr>
              <w:ind w:firstLine="360"/>
            </w:pPr>
            <w:proofErr w:type="spellStart"/>
            <w:r>
              <w:rPr>
                <w:rFonts w:ascii="宋体" w:hAnsi="宋体"/>
                <w:sz w:val="18"/>
              </w:rPr>
              <w:t>连接中断</w:t>
            </w:r>
            <w:proofErr w:type="spellEnd"/>
          </w:p>
        </w:tc>
        <w:tc>
          <w:tcPr>
            <w:tcW w:w="2880" w:type="dxa"/>
          </w:tcPr>
          <w:p w14:paraId="42990D33" w14:textId="77777777" w:rsidR="00FC6324" w:rsidRDefault="00000000">
            <w:pPr>
              <w:ind w:firstLine="360"/>
            </w:pPr>
            <w:proofErr w:type="spellStart"/>
            <w:r>
              <w:rPr>
                <w:rFonts w:ascii="宋体" w:hAnsi="宋体"/>
                <w:sz w:val="18"/>
              </w:rPr>
              <w:t>WebRTC连接failed</w:t>
            </w:r>
            <w:proofErr w:type="spellEnd"/>
          </w:p>
        </w:tc>
        <w:tc>
          <w:tcPr>
            <w:tcW w:w="2880" w:type="dxa"/>
          </w:tcPr>
          <w:p w14:paraId="049C3F2A" w14:textId="77777777" w:rsidR="00FC6324" w:rsidRDefault="00000000">
            <w:pPr>
              <w:ind w:firstLine="360"/>
              <w:rPr>
                <w:lang w:eastAsia="zh-CN"/>
              </w:rPr>
            </w:pPr>
            <w:r>
              <w:rPr>
                <w:rFonts w:ascii="宋体" w:hAnsi="宋体"/>
                <w:sz w:val="18"/>
                <w:lang w:eastAsia="zh-CN"/>
              </w:rPr>
              <w:t>播放端触发重连</w:t>
            </w:r>
          </w:p>
        </w:tc>
        <w:tc>
          <w:tcPr>
            <w:tcW w:w="2880" w:type="dxa"/>
          </w:tcPr>
          <w:p w14:paraId="792FD55E" w14:textId="77777777" w:rsidR="00FC6324" w:rsidRDefault="00000000">
            <w:pPr>
              <w:ind w:firstLine="360"/>
            </w:pPr>
            <w:proofErr w:type="spellStart"/>
            <w:r>
              <w:rPr>
                <w:rFonts w:ascii="宋体" w:hAnsi="宋体"/>
                <w:sz w:val="18"/>
              </w:rPr>
              <w:t>通过</w:t>
            </w:r>
            <w:proofErr w:type="spellEnd"/>
          </w:p>
        </w:tc>
      </w:tr>
      <w:tr w:rsidR="00FC6324" w14:paraId="31D5D17D" w14:textId="77777777" w:rsidTr="00FC6324">
        <w:trPr>
          <w:trHeight w:val="454"/>
        </w:trPr>
        <w:tc>
          <w:tcPr>
            <w:tcW w:w="2880" w:type="dxa"/>
          </w:tcPr>
          <w:p w14:paraId="59F65599" w14:textId="77777777" w:rsidR="00FC6324" w:rsidRDefault="00000000">
            <w:pPr>
              <w:ind w:firstLine="360"/>
            </w:pPr>
            <w:proofErr w:type="spellStart"/>
            <w:r>
              <w:rPr>
                <w:rFonts w:ascii="宋体" w:hAnsi="宋体"/>
                <w:sz w:val="18"/>
              </w:rPr>
              <w:t>网络恢复</w:t>
            </w:r>
            <w:proofErr w:type="spellEnd"/>
          </w:p>
        </w:tc>
        <w:tc>
          <w:tcPr>
            <w:tcW w:w="2880" w:type="dxa"/>
          </w:tcPr>
          <w:p w14:paraId="5A3EB2AF" w14:textId="77777777" w:rsidR="00FC6324" w:rsidRDefault="00000000">
            <w:pPr>
              <w:ind w:firstLine="360"/>
            </w:pPr>
            <w:proofErr w:type="spellStart"/>
            <w:r>
              <w:rPr>
                <w:rFonts w:ascii="宋体" w:hAnsi="宋体"/>
                <w:sz w:val="18"/>
              </w:rPr>
              <w:t>心跳连续成功</w:t>
            </w:r>
            <w:proofErr w:type="spellEnd"/>
          </w:p>
        </w:tc>
        <w:tc>
          <w:tcPr>
            <w:tcW w:w="2880" w:type="dxa"/>
          </w:tcPr>
          <w:p w14:paraId="3259D731" w14:textId="77777777" w:rsidR="00FC6324" w:rsidRDefault="00000000">
            <w:pPr>
              <w:ind w:firstLine="360"/>
            </w:pPr>
            <w:proofErr w:type="spellStart"/>
            <w:r>
              <w:rPr>
                <w:rFonts w:ascii="宋体" w:hAnsi="宋体"/>
                <w:sz w:val="18"/>
              </w:rPr>
              <w:t>网络恢复为good</w:t>
            </w:r>
            <w:proofErr w:type="spellEnd"/>
          </w:p>
        </w:tc>
        <w:tc>
          <w:tcPr>
            <w:tcW w:w="2880" w:type="dxa"/>
          </w:tcPr>
          <w:p w14:paraId="3BA130B1" w14:textId="77777777" w:rsidR="00FC6324" w:rsidRDefault="00000000">
            <w:pPr>
              <w:ind w:firstLine="360"/>
            </w:pPr>
            <w:proofErr w:type="spellStart"/>
            <w:r>
              <w:rPr>
                <w:rFonts w:ascii="宋体" w:hAnsi="宋体"/>
                <w:sz w:val="18"/>
              </w:rPr>
              <w:t>通过</w:t>
            </w:r>
            <w:proofErr w:type="spellEnd"/>
          </w:p>
        </w:tc>
      </w:tr>
      <w:tr w:rsidR="00FC6324" w14:paraId="2717348B" w14:textId="77777777" w:rsidTr="00FC6324">
        <w:trPr>
          <w:trHeight w:val="454"/>
        </w:trPr>
        <w:tc>
          <w:tcPr>
            <w:tcW w:w="2880" w:type="dxa"/>
          </w:tcPr>
          <w:p w14:paraId="72D2846B" w14:textId="77777777" w:rsidR="00FC6324" w:rsidRDefault="00000000">
            <w:pPr>
              <w:ind w:firstLine="360"/>
            </w:pPr>
            <w:proofErr w:type="spellStart"/>
            <w:r>
              <w:rPr>
                <w:rFonts w:ascii="宋体" w:hAnsi="宋体"/>
                <w:sz w:val="18"/>
              </w:rPr>
              <w:t>设备离线</w:t>
            </w:r>
            <w:proofErr w:type="spellEnd"/>
          </w:p>
        </w:tc>
        <w:tc>
          <w:tcPr>
            <w:tcW w:w="2880" w:type="dxa"/>
          </w:tcPr>
          <w:p w14:paraId="112EFF2D" w14:textId="77777777" w:rsidR="00FC6324" w:rsidRDefault="00000000">
            <w:pPr>
              <w:ind w:firstLine="360"/>
            </w:pPr>
            <w:proofErr w:type="spellStart"/>
            <w:r>
              <w:rPr>
                <w:rFonts w:ascii="宋体" w:hAnsi="宋体"/>
                <w:sz w:val="18"/>
              </w:rPr>
              <w:t>心跳超过阈值未恢复</w:t>
            </w:r>
            <w:proofErr w:type="spellEnd"/>
          </w:p>
        </w:tc>
        <w:tc>
          <w:tcPr>
            <w:tcW w:w="2880" w:type="dxa"/>
          </w:tcPr>
          <w:p w14:paraId="53001007" w14:textId="77777777" w:rsidR="00FC6324" w:rsidRDefault="00000000">
            <w:pPr>
              <w:ind w:firstLine="360"/>
              <w:rPr>
                <w:lang w:eastAsia="zh-CN"/>
              </w:rPr>
            </w:pPr>
            <w:r>
              <w:rPr>
                <w:rFonts w:ascii="宋体" w:hAnsi="宋体"/>
                <w:sz w:val="18"/>
                <w:lang w:eastAsia="zh-CN"/>
              </w:rPr>
              <w:t>设备标记为offline</w:t>
            </w:r>
          </w:p>
        </w:tc>
        <w:tc>
          <w:tcPr>
            <w:tcW w:w="2880" w:type="dxa"/>
          </w:tcPr>
          <w:p w14:paraId="4473BC9A" w14:textId="77777777" w:rsidR="00FC6324" w:rsidRDefault="00000000">
            <w:pPr>
              <w:ind w:firstLine="360"/>
            </w:pPr>
            <w:proofErr w:type="spellStart"/>
            <w:r>
              <w:rPr>
                <w:rFonts w:ascii="宋体" w:hAnsi="宋体"/>
                <w:sz w:val="18"/>
              </w:rPr>
              <w:t>通过</w:t>
            </w:r>
            <w:proofErr w:type="spellEnd"/>
          </w:p>
        </w:tc>
      </w:tr>
    </w:tbl>
    <w:p w14:paraId="40476EBF" w14:textId="77777777" w:rsidR="00FC6324" w:rsidRDefault="00FC6324">
      <w:pPr>
        <w:ind w:firstLine="480"/>
      </w:pPr>
    </w:p>
    <w:p w14:paraId="0F705C59" w14:textId="77777777" w:rsidR="00FC6324" w:rsidRDefault="00000000">
      <w:pPr>
        <w:pStyle w:val="2a"/>
      </w:pPr>
      <w:bookmarkStart w:id="66" w:name="_Toc1715"/>
      <w:r>
        <w:lastRenderedPageBreak/>
        <w:t xml:space="preserve">6.3 </w:t>
      </w:r>
      <w:proofErr w:type="gramStart"/>
      <w:r>
        <w:t>弱网专项</w:t>
      </w:r>
      <w:proofErr w:type="gramEnd"/>
      <w:r>
        <w:t>测试</w:t>
      </w:r>
      <w:bookmarkEnd w:id="66"/>
    </w:p>
    <w:p w14:paraId="64937655" w14:textId="77777777" w:rsidR="00FC6324" w:rsidRDefault="00000000">
      <w:pPr>
        <w:pStyle w:val="38"/>
        <w:outlineLvl w:val="2"/>
      </w:pPr>
      <w:bookmarkStart w:id="67" w:name="_Toc24450"/>
      <w:r>
        <w:t xml:space="preserve">6.3.1 </w:t>
      </w:r>
      <w:r>
        <w:t>测试场景设计</w:t>
      </w:r>
      <w:bookmarkEnd w:id="67"/>
    </w:p>
    <w:p w14:paraId="082F76F8" w14:textId="77777777" w:rsidR="00FC6324" w:rsidRDefault="00000000">
      <w:pPr>
        <w:ind w:firstLine="480"/>
        <w:rPr>
          <w:lang w:eastAsia="zh-CN"/>
        </w:rPr>
      </w:pPr>
      <w:proofErr w:type="gramStart"/>
      <w:r>
        <w:rPr>
          <w:lang w:eastAsia="zh-CN"/>
        </w:rPr>
        <w:t>弱网测试</w:t>
      </w:r>
      <w:proofErr w:type="gramEnd"/>
      <w:r>
        <w:rPr>
          <w:lang w:eastAsia="zh-CN"/>
        </w:rPr>
        <w:t>设置正常网络、轻度弱网、中度</w:t>
      </w:r>
      <w:proofErr w:type="gramStart"/>
      <w:r>
        <w:rPr>
          <w:lang w:eastAsia="zh-CN"/>
        </w:rPr>
        <w:t>弱网和严重弱网</w:t>
      </w:r>
      <w:proofErr w:type="gramEnd"/>
      <w:r>
        <w:rPr>
          <w:lang w:eastAsia="zh-CN"/>
        </w:rPr>
        <w:t>四类场景。正常网络下带宽充足，系统使用</w:t>
      </w:r>
      <w:r>
        <w:rPr>
          <w:lang w:eastAsia="zh-CN"/>
        </w:rPr>
        <w:t>720P</w:t>
      </w:r>
      <w:r>
        <w:rPr>
          <w:lang w:eastAsia="zh-CN"/>
        </w:rPr>
        <w:t>、</w:t>
      </w:r>
      <w:r>
        <w:rPr>
          <w:lang w:eastAsia="zh-CN"/>
        </w:rPr>
        <w:t>25fps</w:t>
      </w:r>
      <w:r>
        <w:rPr>
          <w:lang w:eastAsia="zh-CN"/>
        </w:rPr>
        <w:t>参数；轻度弱网下降低码率但保持</w:t>
      </w:r>
      <w:r>
        <w:rPr>
          <w:lang w:eastAsia="zh-CN"/>
        </w:rPr>
        <w:t>720P</w:t>
      </w:r>
      <w:r>
        <w:rPr>
          <w:lang w:eastAsia="zh-CN"/>
        </w:rPr>
        <w:t>；中度弱网下</w:t>
      </w:r>
      <w:proofErr w:type="gramStart"/>
      <w:r>
        <w:rPr>
          <w:lang w:eastAsia="zh-CN"/>
        </w:rPr>
        <w:t>降低帧率和</w:t>
      </w:r>
      <w:proofErr w:type="gramEnd"/>
      <w:r>
        <w:rPr>
          <w:lang w:eastAsia="zh-CN"/>
        </w:rPr>
        <w:t>码率；</w:t>
      </w:r>
      <w:proofErr w:type="gramStart"/>
      <w:r>
        <w:rPr>
          <w:lang w:eastAsia="zh-CN"/>
        </w:rPr>
        <w:t>严重弱</w:t>
      </w:r>
      <w:proofErr w:type="gramEnd"/>
      <w:r>
        <w:rPr>
          <w:lang w:eastAsia="zh-CN"/>
        </w:rPr>
        <w:t>网下降低分辨率并</w:t>
      </w:r>
      <w:proofErr w:type="gramStart"/>
      <w:r>
        <w:rPr>
          <w:lang w:eastAsia="zh-CN"/>
        </w:rPr>
        <w:t>观察重</w:t>
      </w:r>
      <w:proofErr w:type="gramEnd"/>
      <w:r>
        <w:rPr>
          <w:lang w:eastAsia="zh-CN"/>
        </w:rPr>
        <w:t>连和离线状态。</w:t>
      </w:r>
    </w:p>
    <w:p w14:paraId="1FF3C4A3" w14:textId="77777777" w:rsidR="00FC6324" w:rsidRDefault="00000000">
      <w:pPr>
        <w:ind w:firstLine="480"/>
        <w:rPr>
          <w:lang w:eastAsia="zh-CN"/>
        </w:rPr>
      </w:pPr>
      <w:r>
        <w:rPr>
          <w:lang w:eastAsia="zh-CN"/>
        </w:rPr>
        <w:t>测试指标包括视频是否可播放、端到端时延、是否出现明显卡顿、播放是否中断、恢复时间和设备状态是否正确。测试时使用</w:t>
      </w:r>
      <w:proofErr w:type="spellStart"/>
      <w:r>
        <w:rPr>
          <w:lang w:eastAsia="zh-CN"/>
        </w:rPr>
        <w:t>NetLimiter</w:t>
      </w:r>
      <w:proofErr w:type="spellEnd"/>
      <w:r>
        <w:rPr>
          <w:lang w:eastAsia="zh-CN"/>
        </w:rPr>
        <w:t>等网络限速工具限制带宽，</w:t>
      </w:r>
      <w:proofErr w:type="gramStart"/>
      <w:r>
        <w:rPr>
          <w:lang w:eastAsia="zh-CN"/>
        </w:rPr>
        <w:t>模拟弱网环境</w:t>
      </w:r>
      <w:proofErr w:type="gramEnd"/>
      <w:r>
        <w:rPr>
          <w:lang w:eastAsia="zh-CN"/>
        </w:rPr>
        <w:t>。同时通过前端性能</w:t>
      </w:r>
      <w:proofErr w:type="gramStart"/>
      <w:r>
        <w:rPr>
          <w:lang w:eastAsia="zh-CN"/>
        </w:rPr>
        <w:t>监控面</w:t>
      </w:r>
      <w:proofErr w:type="gramEnd"/>
      <w:r>
        <w:rPr>
          <w:lang w:eastAsia="zh-CN"/>
        </w:rPr>
        <w:t>板实时观察丢包率、</w:t>
      </w:r>
      <w:r>
        <w:rPr>
          <w:lang w:eastAsia="zh-CN"/>
        </w:rPr>
        <w:t>RTT</w:t>
      </w:r>
      <w:r>
        <w:rPr>
          <w:lang w:eastAsia="zh-CN"/>
        </w:rPr>
        <w:t>、</w:t>
      </w:r>
      <w:proofErr w:type="gramStart"/>
      <w:r>
        <w:rPr>
          <w:lang w:eastAsia="zh-CN"/>
        </w:rPr>
        <w:t>帧率等</w:t>
      </w:r>
      <w:proofErr w:type="gramEnd"/>
      <w:r>
        <w:rPr>
          <w:lang w:eastAsia="zh-CN"/>
        </w:rPr>
        <w:t>指标，通过采集端日志记录档位变化过程。</w:t>
      </w:r>
    </w:p>
    <w:p w14:paraId="65CB720F" w14:textId="77777777" w:rsidR="00FC6324" w:rsidRDefault="00000000">
      <w:pPr>
        <w:ind w:firstLine="480"/>
        <w:rPr>
          <w:lang w:eastAsia="zh-CN"/>
        </w:rPr>
      </w:pPr>
      <w:r>
        <w:rPr>
          <w:lang w:eastAsia="zh-CN"/>
        </w:rPr>
        <w:t>测试方法：</w:t>
      </w:r>
    </w:p>
    <w:p w14:paraId="48E3A947" w14:textId="77777777" w:rsidR="00FC6324" w:rsidRDefault="00000000">
      <w:pPr>
        <w:ind w:firstLine="480"/>
        <w:rPr>
          <w:lang w:eastAsia="zh-CN"/>
        </w:rPr>
      </w:pPr>
      <w:r>
        <w:rPr>
          <w:lang w:eastAsia="zh-CN"/>
        </w:rPr>
        <w:t>（</w:t>
      </w:r>
      <w:r>
        <w:rPr>
          <w:lang w:eastAsia="zh-CN"/>
        </w:rPr>
        <w:t>1</w:t>
      </w:r>
      <w:r>
        <w:rPr>
          <w:lang w:eastAsia="zh-CN"/>
        </w:rPr>
        <w:t>）正常网络：不限制带宽，观察</w:t>
      </w:r>
      <w:r>
        <w:rPr>
          <w:lang w:eastAsia="zh-CN"/>
        </w:rPr>
        <w:t>good</w:t>
      </w:r>
      <w:r>
        <w:rPr>
          <w:lang w:eastAsia="zh-CN"/>
        </w:rPr>
        <w:t>档位运行状态</w:t>
      </w:r>
    </w:p>
    <w:p w14:paraId="60E1DDFC" w14:textId="77777777" w:rsidR="00FC6324" w:rsidRDefault="00000000">
      <w:pPr>
        <w:ind w:firstLine="480"/>
        <w:rPr>
          <w:lang w:eastAsia="zh-CN"/>
        </w:rPr>
      </w:pPr>
      <w:r>
        <w:rPr>
          <w:lang w:eastAsia="zh-CN"/>
        </w:rPr>
        <w:t>（</w:t>
      </w:r>
      <w:r>
        <w:rPr>
          <w:lang w:eastAsia="zh-CN"/>
        </w:rPr>
        <w:t>2</w:t>
      </w:r>
      <w:r>
        <w:rPr>
          <w:lang w:eastAsia="zh-CN"/>
        </w:rPr>
        <w:t>）轻度弱网：使用</w:t>
      </w:r>
      <w:proofErr w:type="spellStart"/>
      <w:r>
        <w:rPr>
          <w:lang w:eastAsia="zh-CN"/>
        </w:rPr>
        <w:t>NetLimiter</w:t>
      </w:r>
      <w:proofErr w:type="spellEnd"/>
      <w:r>
        <w:rPr>
          <w:lang w:eastAsia="zh-CN"/>
        </w:rPr>
        <w:t>限制带宽到</w:t>
      </w:r>
      <w:r>
        <w:rPr>
          <w:lang w:eastAsia="zh-CN"/>
        </w:rPr>
        <w:t>1.5Mbps</w:t>
      </w:r>
      <w:r>
        <w:rPr>
          <w:lang w:eastAsia="zh-CN"/>
        </w:rPr>
        <w:t>，触发</w:t>
      </w:r>
      <w:r>
        <w:rPr>
          <w:lang w:eastAsia="zh-CN"/>
        </w:rPr>
        <w:t>weak</w:t>
      </w:r>
      <w:r>
        <w:rPr>
          <w:lang w:eastAsia="zh-CN"/>
        </w:rPr>
        <w:t>档位</w:t>
      </w:r>
    </w:p>
    <w:p w14:paraId="540DFA8A" w14:textId="77777777" w:rsidR="00FC6324" w:rsidRDefault="00000000">
      <w:pPr>
        <w:ind w:firstLine="480"/>
        <w:rPr>
          <w:lang w:eastAsia="zh-CN"/>
        </w:rPr>
      </w:pPr>
      <w:r>
        <w:rPr>
          <w:lang w:eastAsia="zh-CN"/>
        </w:rPr>
        <w:t>（</w:t>
      </w:r>
      <w:r>
        <w:rPr>
          <w:lang w:eastAsia="zh-CN"/>
        </w:rPr>
        <w:t>3</w:t>
      </w:r>
      <w:r>
        <w:rPr>
          <w:lang w:eastAsia="zh-CN"/>
        </w:rPr>
        <w:t>）</w:t>
      </w:r>
      <w:proofErr w:type="gramStart"/>
      <w:r>
        <w:rPr>
          <w:lang w:eastAsia="zh-CN"/>
        </w:rPr>
        <w:t>严重弱网</w:t>
      </w:r>
      <w:proofErr w:type="gramEnd"/>
      <w:r>
        <w:rPr>
          <w:lang w:eastAsia="zh-CN"/>
        </w:rPr>
        <w:t>：继续限制带宽到</w:t>
      </w:r>
      <w:r>
        <w:rPr>
          <w:lang w:eastAsia="zh-CN"/>
        </w:rPr>
        <w:t>800kbps</w:t>
      </w:r>
      <w:r>
        <w:rPr>
          <w:lang w:eastAsia="zh-CN"/>
        </w:rPr>
        <w:t>，触发</w:t>
      </w:r>
      <w:r>
        <w:rPr>
          <w:lang w:eastAsia="zh-CN"/>
        </w:rPr>
        <w:t>poor</w:t>
      </w:r>
      <w:r>
        <w:rPr>
          <w:lang w:eastAsia="zh-CN"/>
        </w:rPr>
        <w:t>档位</w:t>
      </w:r>
    </w:p>
    <w:p w14:paraId="375172D9" w14:textId="77777777" w:rsidR="00FC6324" w:rsidRDefault="00000000">
      <w:pPr>
        <w:ind w:firstLine="480"/>
        <w:rPr>
          <w:lang w:eastAsia="zh-CN"/>
        </w:rPr>
      </w:pPr>
      <w:r>
        <w:rPr>
          <w:lang w:eastAsia="zh-CN"/>
        </w:rPr>
        <w:t>（</w:t>
      </w:r>
      <w:r>
        <w:rPr>
          <w:lang w:eastAsia="zh-CN"/>
        </w:rPr>
        <w:t>4</w:t>
      </w:r>
      <w:r>
        <w:rPr>
          <w:lang w:eastAsia="zh-CN"/>
        </w:rPr>
        <w:t>）网络恢复：取消带宽限制，观察档位恢复过程</w:t>
      </w:r>
    </w:p>
    <w:p w14:paraId="4AAFCC31" w14:textId="77777777" w:rsidR="00FC6324" w:rsidRDefault="00000000">
      <w:pPr>
        <w:ind w:firstLine="480"/>
        <w:rPr>
          <w:lang w:eastAsia="zh-CN"/>
        </w:rPr>
      </w:pPr>
      <w:r>
        <w:rPr>
          <w:lang w:eastAsia="zh-CN"/>
        </w:rPr>
        <w:t>每个场景下，同时记录：</w:t>
      </w:r>
    </w:p>
    <w:p w14:paraId="55395A14" w14:textId="77777777" w:rsidR="00FC6324" w:rsidRDefault="00000000">
      <w:pPr>
        <w:ind w:firstLine="480"/>
        <w:rPr>
          <w:lang w:eastAsia="zh-CN"/>
        </w:rPr>
      </w:pPr>
      <w:r>
        <w:rPr>
          <w:lang w:eastAsia="zh-CN"/>
        </w:rPr>
        <w:t xml:space="preserve">- </w:t>
      </w:r>
      <w:r>
        <w:rPr>
          <w:lang w:eastAsia="zh-CN"/>
        </w:rPr>
        <w:t>前端性能监控面板的实时数据（分辨率、帧率、码率、丢包率、</w:t>
      </w:r>
      <w:r>
        <w:rPr>
          <w:lang w:eastAsia="zh-CN"/>
        </w:rPr>
        <w:t>RTT</w:t>
      </w:r>
      <w:r>
        <w:rPr>
          <w:lang w:eastAsia="zh-CN"/>
        </w:rPr>
        <w:t>）</w:t>
      </w:r>
    </w:p>
    <w:p w14:paraId="144188C9" w14:textId="77777777" w:rsidR="00FC6324" w:rsidRDefault="00000000">
      <w:pPr>
        <w:ind w:firstLine="480"/>
        <w:rPr>
          <w:lang w:eastAsia="zh-CN"/>
        </w:rPr>
      </w:pPr>
      <w:r>
        <w:rPr>
          <w:lang w:eastAsia="zh-CN"/>
        </w:rPr>
        <w:t xml:space="preserve">- </w:t>
      </w:r>
      <w:r>
        <w:rPr>
          <w:lang w:eastAsia="zh-CN"/>
        </w:rPr>
        <w:t>采集端日志中的档位变化记录</w:t>
      </w:r>
    </w:p>
    <w:p w14:paraId="3129407E" w14:textId="77777777" w:rsidR="00FC6324" w:rsidRDefault="00000000">
      <w:pPr>
        <w:ind w:firstLine="480"/>
        <w:rPr>
          <w:lang w:eastAsia="zh-CN"/>
        </w:rPr>
      </w:pPr>
      <w:r>
        <w:rPr>
          <w:lang w:eastAsia="zh-CN"/>
        </w:rPr>
        <w:t xml:space="preserve">- </w:t>
      </w:r>
      <w:r>
        <w:rPr>
          <w:lang w:eastAsia="zh-CN"/>
        </w:rPr>
        <w:t>视频播放的主观体验（流畅度、清晰度）</w:t>
      </w:r>
    </w:p>
    <w:p w14:paraId="169BE177" w14:textId="77777777" w:rsidR="00FC6324" w:rsidRDefault="00000000">
      <w:pPr>
        <w:spacing w:after="160"/>
        <w:ind w:firstLine="420"/>
        <w:jc w:val="center"/>
      </w:pPr>
      <w:r>
        <w:rPr>
          <w:rFonts w:ascii="黑体" w:eastAsia="黑体" w:hAnsi="黑体"/>
          <w:sz w:val="21"/>
        </w:rPr>
        <w:t>表6-</w:t>
      </w:r>
      <w:proofErr w:type="gramStart"/>
      <w:r>
        <w:rPr>
          <w:rFonts w:ascii="黑体" w:eastAsia="黑体" w:hAnsi="黑体"/>
          <w:sz w:val="21"/>
        </w:rPr>
        <w:t xml:space="preserve">4  </w:t>
      </w:r>
      <w:proofErr w:type="spellStart"/>
      <w:r>
        <w:rPr>
          <w:rFonts w:ascii="黑体" w:eastAsia="黑体" w:hAnsi="黑体"/>
          <w:sz w:val="21"/>
        </w:rPr>
        <w:t>弱网测试场景设计表</w:t>
      </w:r>
      <w:proofErr w:type="spellEnd"/>
      <w:proofErr w:type="gramEnd"/>
    </w:p>
    <w:tbl>
      <w:tblPr>
        <w:tblStyle w:val="aff7"/>
        <w:tblW w:w="0" w:type="auto"/>
        <w:tblLook w:val="04A0" w:firstRow="1" w:lastRow="0" w:firstColumn="1" w:lastColumn="0" w:noHBand="0" w:noVBand="1"/>
      </w:tblPr>
      <w:tblGrid>
        <w:gridCol w:w="2189"/>
        <w:gridCol w:w="2188"/>
        <w:gridCol w:w="2389"/>
        <w:gridCol w:w="2238"/>
      </w:tblGrid>
      <w:tr w:rsidR="00FC6324" w14:paraId="06D7FB02" w14:textId="77777777" w:rsidTr="00FC6324">
        <w:trPr>
          <w:cnfStyle w:val="100000000000" w:firstRow="1" w:lastRow="0" w:firstColumn="0" w:lastColumn="0" w:oddVBand="0" w:evenVBand="0" w:oddHBand="0" w:evenHBand="0" w:firstRowFirstColumn="0" w:firstRowLastColumn="0" w:lastRowFirstColumn="0" w:lastRowLastColumn="0"/>
          <w:trHeight w:val="454"/>
        </w:trPr>
        <w:tc>
          <w:tcPr>
            <w:tcW w:w="2880" w:type="dxa"/>
          </w:tcPr>
          <w:p w14:paraId="752554D7" w14:textId="77777777" w:rsidR="00FC6324" w:rsidRDefault="00000000">
            <w:pPr>
              <w:ind w:firstLine="361"/>
            </w:pPr>
            <w:proofErr w:type="spellStart"/>
            <w:r>
              <w:rPr>
                <w:rFonts w:ascii="黑体" w:eastAsia="黑体" w:hAnsi="黑体"/>
                <w:b/>
                <w:sz w:val="18"/>
              </w:rPr>
              <w:t>场景</w:t>
            </w:r>
            <w:proofErr w:type="spellEnd"/>
          </w:p>
        </w:tc>
        <w:tc>
          <w:tcPr>
            <w:tcW w:w="2880" w:type="dxa"/>
          </w:tcPr>
          <w:p w14:paraId="3434A84E" w14:textId="77777777" w:rsidR="00FC6324" w:rsidRDefault="00000000">
            <w:pPr>
              <w:ind w:firstLine="361"/>
            </w:pPr>
            <w:proofErr w:type="spellStart"/>
            <w:r>
              <w:rPr>
                <w:rFonts w:ascii="黑体" w:eastAsia="黑体" w:hAnsi="黑体"/>
                <w:b/>
                <w:sz w:val="18"/>
              </w:rPr>
              <w:t>网络状态</w:t>
            </w:r>
            <w:proofErr w:type="spellEnd"/>
          </w:p>
        </w:tc>
        <w:tc>
          <w:tcPr>
            <w:tcW w:w="2880" w:type="dxa"/>
          </w:tcPr>
          <w:p w14:paraId="632976E6" w14:textId="77777777" w:rsidR="00FC6324" w:rsidRDefault="00000000">
            <w:pPr>
              <w:ind w:firstLine="361"/>
            </w:pPr>
            <w:proofErr w:type="spellStart"/>
            <w:r>
              <w:rPr>
                <w:rFonts w:ascii="黑体" w:eastAsia="黑体" w:hAnsi="黑体"/>
                <w:b/>
                <w:sz w:val="18"/>
              </w:rPr>
              <w:t>推流参数</w:t>
            </w:r>
            <w:proofErr w:type="spellEnd"/>
          </w:p>
        </w:tc>
        <w:tc>
          <w:tcPr>
            <w:tcW w:w="2880" w:type="dxa"/>
          </w:tcPr>
          <w:p w14:paraId="48C34918" w14:textId="77777777" w:rsidR="00FC6324" w:rsidRDefault="00000000">
            <w:pPr>
              <w:ind w:firstLine="361"/>
            </w:pPr>
            <w:proofErr w:type="spellStart"/>
            <w:r>
              <w:rPr>
                <w:rFonts w:ascii="黑体" w:eastAsia="黑体" w:hAnsi="黑体"/>
                <w:b/>
                <w:sz w:val="18"/>
              </w:rPr>
              <w:t>观察重点</w:t>
            </w:r>
            <w:proofErr w:type="spellEnd"/>
          </w:p>
        </w:tc>
      </w:tr>
      <w:tr w:rsidR="00FC6324" w14:paraId="61B0EDD4" w14:textId="77777777" w:rsidTr="00FC6324">
        <w:trPr>
          <w:trHeight w:val="454"/>
        </w:trPr>
        <w:tc>
          <w:tcPr>
            <w:tcW w:w="2880" w:type="dxa"/>
          </w:tcPr>
          <w:p w14:paraId="26C534AD" w14:textId="77777777" w:rsidR="00FC6324" w:rsidRDefault="00000000">
            <w:pPr>
              <w:ind w:firstLine="360"/>
            </w:pPr>
            <w:proofErr w:type="spellStart"/>
            <w:r>
              <w:rPr>
                <w:rFonts w:ascii="宋体" w:hAnsi="宋体"/>
                <w:sz w:val="18"/>
              </w:rPr>
              <w:t>正常网络</w:t>
            </w:r>
            <w:proofErr w:type="spellEnd"/>
          </w:p>
        </w:tc>
        <w:tc>
          <w:tcPr>
            <w:tcW w:w="2880" w:type="dxa"/>
          </w:tcPr>
          <w:p w14:paraId="7682861E" w14:textId="77777777" w:rsidR="00FC6324" w:rsidRDefault="00000000">
            <w:pPr>
              <w:ind w:firstLine="360"/>
            </w:pPr>
            <w:proofErr w:type="spellStart"/>
            <w:r>
              <w:rPr>
                <w:rFonts w:ascii="宋体" w:hAnsi="宋体"/>
                <w:sz w:val="18"/>
              </w:rPr>
              <w:t>局域网稳定</w:t>
            </w:r>
            <w:proofErr w:type="spellEnd"/>
          </w:p>
        </w:tc>
        <w:tc>
          <w:tcPr>
            <w:tcW w:w="2880" w:type="dxa"/>
          </w:tcPr>
          <w:p w14:paraId="086032B9" w14:textId="77777777" w:rsidR="00FC6324" w:rsidRDefault="00000000">
            <w:pPr>
              <w:ind w:firstLine="360"/>
            </w:pPr>
            <w:r>
              <w:rPr>
                <w:rFonts w:ascii="宋体" w:hAnsi="宋体"/>
                <w:sz w:val="18"/>
              </w:rPr>
              <w:t>1280x720、25fps、2000kbps</w:t>
            </w:r>
          </w:p>
        </w:tc>
        <w:tc>
          <w:tcPr>
            <w:tcW w:w="2880" w:type="dxa"/>
          </w:tcPr>
          <w:p w14:paraId="6D86A691" w14:textId="77777777" w:rsidR="00FC6324" w:rsidRDefault="00000000">
            <w:pPr>
              <w:ind w:firstLine="360"/>
              <w:rPr>
                <w:lang w:eastAsia="zh-CN"/>
              </w:rPr>
            </w:pPr>
            <w:r>
              <w:rPr>
                <w:rFonts w:ascii="宋体" w:hAnsi="宋体"/>
                <w:sz w:val="18"/>
                <w:lang w:eastAsia="zh-CN"/>
              </w:rPr>
              <w:t>画面清晰度和播放延迟</w:t>
            </w:r>
          </w:p>
        </w:tc>
      </w:tr>
      <w:tr w:rsidR="00FC6324" w14:paraId="6FC1BED1" w14:textId="77777777" w:rsidTr="00FC6324">
        <w:trPr>
          <w:trHeight w:val="454"/>
        </w:trPr>
        <w:tc>
          <w:tcPr>
            <w:tcW w:w="2880" w:type="dxa"/>
          </w:tcPr>
          <w:p w14:paraId="5BA0C03F" w14:textId="77777777" w:rsidR="00FC6324" w:rsidRDefault="00000000">
            <w:pPr>
              <w:ind w:firstLine="360"/>
            </w:pPr>
            <w:proofErr w:type="spellStart"/>
            <w:r>
              <w:rPr>
                <w:rFonts w:ascii="宋体" w:hAnsi="宋体"/>
                <w:sz w:val="18"/>
              </w:rPr>
              <w:t>轻度弱网</w:t>
            </w:r>
            <w:proofErr w:type="spellEnd"/>
          </w:p>
        </w:tc>
        <w:tc>
          <w:tcPr>
            <w:tcW w:w="2880" w:type="dxa"/>
          </w:tcPr>
          <w:p w14:paraId="40FC0FBF" w14:textId="77777777" w:rsidR="00FC6324" w:rsidRDefault="00000000">
            <w:pPr>
              <w:ind w:firstLine="360"/>
            </w:pPr>
            <w:proofErr w:type="spellStart"/>
            <w:r>
              <w:rPr>
                <w:rFonts w:ascii="宋体" w:hAnsi="宋体"/>
                <w:sz w:val="18"/>
              </w:rPr>
              <w:t>偶发心跳失败</w:t>
            </w:r>
            <w:proofErr w:type="spellEnd"/>
          </w:p>
        </w:tc>
        <w:tc>
          <w:tcPr>
            <w:tcW w:w="2880" w:type="dxa"/>
          </w:tcPr>
          <w:p w14:paraId="20F4EA94" w14:textId="77777777" w:rsidR="00FC6324" w:rsidRDefault="00000000">
            <w:pPr>
              <w:ind w:firstLine="360"/>
            </w:pPr>
            <w:r>
              <w:rPr>
                <w:rFonts w:ascii="宋体" w:hAnsi="宋体"/>
                <w:sz w:val="18"/>
              </w:rPr>
              <w:t>960x540、20fps、1200kbps</w:t>
            </w:r>
          </w:p>
        </w:tc>
        <w:tc>
          <w:tcPr>
            <w:tcW w:w="2880" w:type="dxa"/>
          </w:tcPr>
          <w:p w14:paraId="6ED80196" w14:textId="77777777" w:rsidR="00FC6324" w:rsidRDefault="00000000">
            <w:pPr>
              <w:ind w:firstLine="360"/>
              <w:rPr>
                <w:lang w:eastAsia="zh-CN"/>
              </w:rPr>
            </w:pPr>
            <w:r>
              <w:rPr>
                <w:rFonts w:ascii="宋体" w:hAnsi="宋体"/>
                <w:sz w:val="18"/>
                <w:lang w:eastAsia="zh-CN"/>
              </w:rPr>
              <w:t>是否自动降级，播放是否连续</w:t>
            </w:r>
          </w:p>
        </w:tc>
      </w:tr>
      <w:tr w:rsidR="00FC6324" w14:paraId="0EC82952" w14:textId="77777777" w:rsidTr="00FC6324">
        <w:trPr>
          <w:trHeight w:val="454"/>
        </w:trPr>
        <w:tc>
          <w:tcPr>
            <w:tcW w:w="2880" w:type="dxa"/>
          </w:tcPr>
          <w:p w14:paraId="76C24458" w14:textId="77777777" w:rsidR="00FC6324" w:rsidRDefault="00000000">
            <w:pPr>
              <w:ind w:firstLine="360"/>
            </w:pPr>
            <w:proofErr w:type="spellStart"/>
            <w:r>
              <w:rPr>
                <w:rFonts w:ascii="宋体" w:hAnsi="宋体"/>
                <w:sz w:val="18"/>
              </w:rPr>
              <w:t>严重弱网</w:t>
            </w:r>
            <w:proofErr w:type="spellEnd"/>
          </w:p>
        </w:tc>
        <w:tc>
          <w:tcPr>
            <w:tcW w:w="2880" w:type="dxa"/>
          </w:tcPr>
          <w:p w14:paraId="15C4DDE1" w14:textId="77777777" w:rsidR="00FC6324" w:rsidRDefault="00000000">
            <w:pPr>
              <w:ind w:firstLine="360"/>
            </w:pPr>
            <w:proofErr w:type="spellStart"/>
            <w:r>
              <w:rPr>
                <w:rFonts w:ascii="宋体" w:hAnsi="宋体"/>
                <w:sz w:val="18"/>
              </w:rPr>
              <w:t>连续心跳失败</w:t>
            </w:r>
            <w:proofErr w:type="spellEnd"/>
          </w:p>
        </w:tc>
        <w:tc>
          <w:tcPr>
            <w:tcW w:w="2880" w:type="dxa"/>
          </w:tcPr>
          <w:p w14:paraId="3C80C898" w14:textId="77777777" w:rsidR="00FC6324" w:rsidRDefault="00000000">
            <w:pPr>
              <w:ind w:firstLine="360"/>
            </w:pPr>
            <w:r>
              <w:rPr>
                <w:rFonts w:ascii="宋体" w:hAnsi="宋体"/>
                <w:sz w:val="18"/>
              </w:rPr>
              <w:t>640x360、15fps、600kbps</w:t>
            </w:r>
          </w:p>
        </w:tc>
        <w:tc>
          <w:tcPr>
            <w:tcW w:w="2880" w:type="dxa"/>
          </w:tcPr>
          <w:p w14:paraId="339C507A" w14:textId="77777777" w:rsidR="00FC6324" w:rsidRDefault="00000000">
            <w:pPr>
              <w:ind w:firstLine="360"/>
              <w:rPr>
                <w:lang w:eastAsia="zh-CN"/>
              </w:rPr>
            </w:pPr>
            <w:r>
              <w:rPr>
                <w:rFonts w:ascii="宋体" w:hAnsi="宋体"/>
                <w:sz w:val="18"/>
                <w:lang w:eastAsia="zh-CN"/>
              </w:rPr>
              <w:t>是否进入低码率档位，是否减少中断</w:t>
            </w:r>
          </w:p>
        </w:tc>
      </w:tr>
      <w:tr w:rsidR="00FC6324" w14:paraId="3343AA01" w14:textId="77777777" w:rsidTr="00FC6324">
        <w:trPr>
          <w:trHeight w:val="454"/>
        </w:trPr>
        <w:tc>
          <w:tcPr>
            <w:tcW w:w="2880" w:type="dxa"/>
          </w:tcPr>
          <w:p w14:paraId="2FE5EFD4" w14:textId="77777777" w:rsidR="00FC6324" w:rsidRDefault="00000000">
            <w:pPr>
              <w:ind w:firstLine="360"/>
            </w:pPr>
            <w:proofErr w:type="spellStart"/>
            <w:r>
              <w:rPr>
                <w:rFonts w:ascii="宋体" w:hAnsi="宋体"/>
                <w:sz w:val="18"/>
              </w:rPr>
              <w:t>网络恢复</w:t>
            </w:r>
            <w:proofErr w:type="spellEnd"/>
          </w:p>
        </w:tc>
        <w:tc>
          <w:tcPr>
            <w:tcW w:w="2880" w:type="dxa"/>
          </w:tcPr>
          <w:p w14:paraId="232E64F8" w14:textId="77777777" w:rsidR="00FC6324" w:rsidRDefault="00000000">
            <w:pPr>
              <w:ind w:firstLine="360"/>
            </w:pPr>
            <w:proofErr w:type="spellStart"/>
            <w:r>
              <w:rPr>
                <w:rFonts w:ascii="宋体" w:hAnsi="宋体"/>
                <w:sz w:val="18"/>
              </w:rPr>
              <w:t>心跳连续成功</w:t>
            </w:r>
            <w:proofErr w:type="spellEnd"/>
          </w:p>
        </w:tc>
        <w:tc>
          <w:tcPr>
            <w:tcW w:w="2880" w:type="dxa"/>
          </w:tcPr>
          <w:p w14:paraId="45E44679" w14:textId="77777777" w:rsidR="00FC6324" w:rsidRDefault="00000000">
            <w:pPr>
              <w:ind w:firstLine="360"/>
            </w:pPr>
            <w:proofErr w:type="spellStart"/>
            <w:r>
              <w:rPr>
                <w:rFonts w:ascii="宋体" w:hAnsi="宋体"/>
                <w:sz w:val="18"/>
              </w:rPr>
              <w:t>恢复至正常档位</w:t>
            </w:r>
            <w:proofErr w:type="spellEnd"/>
          </w:p>
        </w:tc>
        <w:tc>
          <w:tcPr>
            <w:tcW w:w="2880" w:type="dxa"/>
          </w:tcPr>
          <w:p w14:paraId="61707BA1" w14:textId="77777777" w:rsidR="00FC6324" w:rsidRDefault="00000000">
            <w:pPr>
              <w:ind w:firstLine="360"/>
            </w:pPr>
            <w:proofErr w:type="spellStart"/>
            <w:r>
              <w:rPr>
                <w:rFonts w:ascii="宋体" w:hAnsi="宋体"/>
                <w:sz w:val="18"/>
              </w:rPr>
              <w:t>是否自动恢复画质</w:t>
            </w:r>
            <w:proofErr w:type="spellEnd"/>
          </w:p>
        </w:tc>
      </w:tr>
    </w:tbl>
    <w:p w14:paraId="45DDAC06" w14:textId="77777777" w:rsidR="00FC6324" w:rsidRDefault="00FC6324">
      <w:pPr>
        <w:ind w:firstLine="480"/>
      </w:pPr>
    </w:p>
    <w:p w14:paraId="641D3CD7" w14:textId="77777777" w:rsidR="00FC6324" w:rsidRDefault="00000000">
      <w:pPr>
        <w:pStyle w:val="38"/>
        <w:outlineLvl w:val="2"/>
      </w:pPr>
      <w:bookmarkStart w:id="68" w:name="_Toc9442"/>
      <w:r>
        <w:t xml:space="preserve">6.3.2 </w:t>
      </w:r>
      <w:r>
        <w:t>带宽变化触发画质降级测试</w:t>
      </w:r>
      <w:bookmarkEnd w:id="68"/>
    </w:p>
    <w:p w14:paraId="50B3FC11" w14:textId="73015562" w:rsidR="00FC6324" w:rsidRDefault="00000000">
      <w:pPr>
        <w:ind w:firstLine="480"/>
        <w:rPr>
          <w:lang w:eastAsia="zh-CN"/>
        </w:rPr>
      </w:pPr>
      <w:r>
        <w:rPr>
          <w:lang w:eastAsia="zh-CN"/>
        </w:rPr>
        <w:t>带宽变化测试中，系统在正常带宽下先以</w:t>
      </w:r>
      <w:r>
        <w:rPr>
          <w:lang w:eastAsia="zh-CN"/>
        </w:rPr>
        <w:t>720P</w:t>
      </w:r>
      <w:r>
        <w:rPr>
          <w:lang w:eastAsia="zh-CN"/>
        </w:rPr>
        <w:t>参数运行，观察视频画面和时延；随后逐步降低可用带宽，并将采集端码率从</w:t>
      </w:r>
      <w:proofErr w:type="gramStart"/>
      <w:r>
        <w:rPr>
          <w:lang w:eastAsia="zh-CN"/>
        </w:rPr>
        <w:t>较高值</w:t>
      </w:r>
      <w:proofErr w:type="gramEnd"/>
      <w:r>
        <w:rPr>
          <w:lang w:eastAsia="zh-CN"/>
        </w:rPr>
        <w:t>降低到中低值，同时适当降低帧</w:t>
      </w:r>
      <w:r>
        <w:rPr>
          <w:lang w:eastAsia="zh-CN"/>
        </w:rPr>
        <w:lastRenderedPageBreak/>
        <w:t>率。测试结果表明，当码率降低后，画面清晰度有所下降，但播放连续性明显优于高码率强行传输的情况。</w:t>
      </w:r>
    </w:p>
    <w:p w14:paraId="229300C5" w14:textId="5EA819C9" w:rsidR="00FC6324" w:rsidRDefault="009748C7" w:rsidP="009748C7">
      <w:pPr>
        <w:ind w:firstLine="480"/>
        <w:rPr>
          <w:lang w:eastAsia="zh-CN"/>
        </w:rPr>
      </w:pPr>
      <w:r>
        <w:rPr>
          <w:rFonts w:hint="eastAsia"/>
          <w:noProof/>
        </w:rPr>
        <w:drawing>
          <wp:anchor distT="0" distB="0" distL="114300" distR="114300" simplePos="0" relativeHeight="251665408" behindDoc="0" locked="0" layoutInCell="1" allowOverlap="1" wp14:anchorId="79E6FE8A" wp14:editId="71A818F3">
            <wp:simplePos x="0" y="0"/>
            <wp:positionH relativeFrom="column">
              <wp:posOffset>119562</wp:posOffset>
            </wp:positionH>
            <wp:positionV relativeFrom="paragraph">
              <wp:posOffset>837357</wp:posOffset>
            </wp:positionV>
            <wp:extent cx="5580380" cy="3442335"/>
            <wp:effectExtent l="0" t="0" r="1270" b="5715"/>
            <wp:wrapTopAndBottom/>
            <wp:docPr id="124313410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80380" cy="3442335"/>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eastAsia="zh-CN"/>
        </w:rPr>
        <w:t>在中度</w:t>
      </w:r>
      <w:proofErr w:type="gramStart"/>
      <w:r>
        <w:rPr>
          <w:lang w:eastAsia="zh-CN"/>
        </w:rPr>
        <w:t>弱网条件</w:t>
      </w:r>
      <w:proofErr w:type="gramEnd"/>
      <w:r>
        <w:rPr>
          <w:lang w:eastAsia="zh-CN"/>
        </w:rPr>
        <w:t>下，使用</w:t>
      </w:r>
      <w:r>
        <w:rPr>
          <w:lang w:eastAsia="zh-CN"/>
        </w:rPr>
        <w:t>15fps</w:t>
      </w:r>
      <w:r>
        <w:rPr>
          <w:lang w:eastAsia="zh-CN"/>
        </w:rPr>
        <w:t>和较低码率后，画面流畅性基本可接受，能够满足巡检人员观察设备整体状态的需求。在</w:t>
      </w:r>
      <w:proofErr w:type="gramStart"/>
      <w:r>
        <w:rPr>
          <w:lang w:eastAsia="zh-CN"/>
        </w:rPr>
        <w:t>严重弱网条件</w:t>
      </w:r>
      <w:proofErr w:type="gramEnd"/>
      <w:r>
        <w:rPr>
          <w:lang w:eastAsia="zh-CN"/>
        </w:rPr>
        <w:t>下，系统需要进一步降低分辨率或等待网络恢复，此时视频细节识别能力下降，但能够减少连接频繁中断。</w:t>
      </w:r>
    </w:p>
    <w:p w14:paraId="349BBB0C" w14:textId="20C4A478" w:rsidR="00FC6324" w:rsidRDefault="009748C7" w:rsidP="009748C7">
      <w:pPr>
        <w:spacing w:after="120"/>
        <w:ind w:firstLine="480"/>
        <w:jc w:val="center"/>
        <w:rPr>
          <w:lang w:eastAsia="zh-CN"/>
        </w:rPr>
      </w:pPr>
      <w:r>
        <w:rPr>
          <w:rFonts w:hint="eastAsia"/>
          <w:noProof/>
        </w:rPr>
        <w:drawing>
          <wp:anchor distT="0" distB="0" distL="114300" distR="114300" simplePos="0" relativeHeight="251666432" behindDoc="0" locked="0" layoutInCell="1" allowOverlap="1" wp14:anchorId="18A78D3C" wp14:editId="18C7738F">
            <wp:simplePos x="0" y="0"/>
            <wp:positionH relativeFrom="column">
              <wp:posOffset>88991</wp:posOffset>
            </wp:positionH>
            <wp:positionV relativeFrom="paragraph">
              <wp:posOffset>3864532</wp:posOffset>
            </wp:positionV>
            <wp:extent cx="5580380" cy="3529330"/>
            <wp:effectExtent l="0" t="0" r="1270" b="0"/>
            <wp:wrapTopAndBottom/>
            <wp:docPr id="8448015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80380" cy="35293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sz w:val="21"/>
          <w:lang w:eastAsia="zh-CN"/>
        </w:rPr>
        <w:t>图6-2 不同带宽下视频画质对比截图-good</w:t>
      </w:r>
    </w:p>
    <w:p w14:paraId="0CEBFD9E" w14:textId="3E9BECAF" w:rsidR="00FC6324" w:rsidRDefault="009748C7" w:rsidP="009748C7">
      <w:pPr>
        <w:spacing w:after="120"/>
        <w:ind w:firstLine="480"/>
        <w:jc w:val="center"/>
        <w:rPr>
          <w:lang w:eastAsia="zh-CN"/>
        </w:rPr>
      </w:pPr>
      <w:r>
        <w:rPr>
          <w:rFonts w:hint="eastAsia"/>
          <w:noProof/>
        </w:rPr>
        <w:lastRenderedPageBreak/>
        <w:drawing>
          <wp:anchor distT="0" distB="0" distL="114300" distR="114300" simplePos="0" relativeHeight="251667456" behindDoc="0" locked="0" layoutInCell="1" allowOverlap="1" wp14:anchorId="75DF9ACB" wp14:editId="269B0626">
            <wp:simplePos x="0" y="0"/>
            <wp:positionH relativeFrom="column">
              <wp:posOffset>76550</wp:posOffset>
            </wp:positionH>
            <wp:positionV relativeFrom="paragraph">
              <wp:posOffset>450033</wp:posOffset>
            </wp:positionV>
            <wp:extent cx="5580380" cy="3529330"/>
            <wp:effectExtent l="0" t="0" r="1270" b="0"/>
            <wp:wrapTopAndBottom/>
            <wp:docPr id="117763928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80380" cy="35293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sz w:val="21"/>
          <w:lang w:eastAsia="zh-CN"/>
        </w:rPr>
        <w:t>图6-3 不同带宽下视频画质对比截图-weak</w:t>
      </w:r>
    </w:p>
    <w:p w14:paraId="546D5D6E" w14:textId="77777777" w:rsidR="00FC6324" w:rsidRDefault="00000000">
      <w:pPr>
        <w:spacing w:after="120"/>
        <w:ind w:firstLine="420"/>
        <w:jc w:val="center"/>
        <w:rPr>
          <w:lang w:eastAsia="zh-CN"/>
        </w:rPr>
      </w:pPr>
      <w:r>
        <w:rPr>
          <w:rFonts w:ascii="黑体" w:eastAsia="黑体" w:hAnsi="黑体"/>
          <w:sz w:val="21"/>
          <w:lang w:eastAsia="zh-CN"/>
        </w:rPr>
        <w:t>图6-4 不同带宽下视频画质对比截图-poor</w:t>
      </w:r>
    </w:p>
    <w:p w14:paraId="02A6264C" w14:textId="77777777" w:rsidR="00FC6324" w:rsidRDefault="00000000">
      <w:pPr>
        <w:spacing w:after="160"/>
        <w:ind w:firstLine="420"/>
        <w:jc w:val="center"/>
        <w:rPr>
          <w:lang w:eastAsia="zh-CN"/>
        </w:rPr>
      </w:pPr>
      <w:r>
        <w:rPr>
          <w:rFonts w:ascii="黑体" w:eastAsia="黑体" w:hAnsi="黑体"/>
          <w:sz w:val="21"/>
          <w:lang w:eastAsia="zh-CN"/>
        </w:rPr>
        <w:t>表6-5  带宽变化与降级效果测试表</w:t>
      </w:r>
    </w:p>
    <w:tbl>
      <w:tblPr>
        <w:tblStyle w:val="aff7"/>
        <w:tblW w:w="0" w:type="auto"/>
        <w:tblLook w:val="04A0" w:firstRow="1" w:lastRow="0" w:firstColumn="1" w:lastColumn="0" w:noHBand="0" w:noVBand="1"/>
      </w:tblPr>
      <w:tblGrid>
        <w:gridCol w:w="1300"/>
        <w:gridCol w:w="1643"/>
        <w:gridCol w:w="1644"/>
        <w:gridCol w:w="1472"/>
        <w:gridCol w:w="1644"/>
        <w:gridCol w:w="1301"/>
      </w:tblGrid>
      <w:tr w:rsidR="00FC6324" w14:paraId="32209D99" w14:textId="77777777" w:rsidTr="00FC6324">
        <w:trPr>
          <w:cnfStyle w:val="100000000000" w:firstRow="1" w:lastRow="0" w:firstColumn="0" w:lastColumn="0" w:oddVBand="0" w:evenVBand="0" w:oddHBand="0" w:evenHBand="0" w:firstRowFirstColumn="0" w:firstRowLastColumn="0" w:lastRowFirstColumn="0" w:lastRowLastColumn="0"/>
          <w:trHeight w:val="454"/>
        </w:trPr>
        <w:tc>
          <w:tcPr>
            <w:tcW w:w="2880" w:type="dxa"/>
          </w:tcPr>
          <w:p w14:paraId="3B17E336" w14:textId="77777777" w:rsidR="00FC6324" w:rsidRDefault="00000000">
            <w:pPr>
              <w:ind w:firstLine="361"/>
            </w:pPr>
            <w:proofErr w:type="spellStart"/>
            <w:r>
              <w:rPr>
                <w:rFonts w:ascii="黑体" w:eastAsia="黑体" w:hAnsi="黑体"/>
                <w:b/>
                <w:sz w:val="18"/>
              </w:rPr>
              <w:t>测试阶段</w:t>
            </w:r>
            <w:proofErr w:type="spellEnd"/>
          </w:p>
        </w:tc>
        <w:tc>
          <w:tcPr>
            <w:tcW w:w="2880" w:type="dxa"/>
          </w:tcPr>
          <w:p w14:paraId="1E7471E7" w14:textId="77777777" w:rsidR="00FC6324" w:rsidRDefault="00000000">
            <w:pPr>
              <w:ind w:firstLine="361"/>
            </w:pPr>
            <w:proofErr w:type="spellStart"/>
            <w:r>
              <w:rPr>
                <w:rFonts w:ascii="黑体" w:eastAsia="黑体" w:hAnsi="黑体"/>
                <w:b/>
                <w:sz w:val="18"/>
              </w:rPr>
              <w:t>网络等级</w:t>
            </w:r>
            <w:proofErr w:type="spellEnd"/>
          </w:p>
        </w:tc>
        <w:tc>
          <w:tcPr>
            <w:tcW w:w="2880" w:type="dxa"/>
          </w:tcPr>
          <w:p w14:paraId="744268E1" w14:textId="77777777" w:rsidR="00FC6324" w:rsidRDefault="00000000">
            <w:pPr>
              <w:ind w:firstLine="361"/>
            </w:pPr>
            <w:proofErr w:type="spellStart"/>
            <w:r>
              <w:rPr>
                <w:rFonts w:ascii="黑体" w:eastAsia="黑体" w:hAnsi="黑体"/>
                <w:b/>
                <w:sz w:val="18"/>
              </w:rPr>
              <w:t>分辨率</w:t>
            </w:r>
            <w:proofErr w:type="spellEnd"/>
          </w:p>
        </w:tc>
        <w:tc>
          <w:tcPr>
            <w:tcW w:w="2880" w:type="dxa"/>
          </w:tcPr>
          <w:p w14:paraId="32BE8842" w14:textId="77777777" w:rsidR="00FC6324" w:rsidRDefault="00000000">
            <w:pPr>
              <w:ind w:firstLine="361"/>
            </w:pPr>
            <w:proofErr w:type="spellStart"/>
            <w:r>
              <w:rPr>
                <w:rFonts w:ascii="黑体" w:eastAsia="黑体" w:hAnsi="黑体"/>
                <w:b/>
                <w:sz w:val="18"/>
              </w:rPr>
              <w:t>帧率</w:t>
            </w:r>
            <w:proofErr w:type="spellEnd"/>
          </w:p>
        </w:tc>
        <w:tc>
          <w:tcPr>
            <w:tcW w:w="2880" w:type="dxa"/>
          </w:tcPr>
          <w:p w14:paraId="527E2404" w14:textId="77777777" w:rsidR="00FC6324" w:rsidRDefault="00000000">
            <w:pPr>
              <w:ind w:firstLine="361"/>
            </w:pPr>
            <w:proofErr w:type="spellStart"/>
            <w:r>
              <w:rPr>
                <w:rFonts w:ascii="黑体" w:eastAsia="黑体" w:hAnsi="黑体"/>
                <w:b/>
                <w:sz w:val="18"/>
              </w:rPr>
              <w:t>码率</w:t>
            </w:r>
            <w:proofErr w:type="spellEnd"/>
          </w:p>
        </w:tc>
        <w:tc>
          <w:tcPr>
            <w:tcW w:w="2880" w:type="dxa"/>
          </w:tcPr>
          <w:p w14:paraId="4C3897B3" w14:textId="77777777" w:rsidR="00FC6324" w:rsidRDefault="00000000">
            <w:pPr>
              <w:ind w:firstLine="361"/>
            </w:pPr>
            <w:proofErr w:type="spellStart"/>
            <w:r>
              <w:rPr>
                <w:rFonts w:ascii="黑体" w:eastAsia="黑体" w:hAnsi="黑体"/>
                <w:b/>
                <w:sz w:val="18"/>
              </w:rPr>
              <w:t>现象</w:t>
            </w:r>
            <w:proofErr w:type="spellEnd"/>
          </w:p>
        </w:tc>
      </w:tr>
      <w:tr w:rsidR="00FC6324" w14:paraId="054AB852" w14:textId="77777777" w:rsidTr="00FC6324">
        <w:trPr>
          <w:trHeight w:val="454"/>
        </w:trPr>
        <w:tc>
          <w:tcPr>
            <w:tcW w:w="2880" w:type="dxa"/>
          </w:tcPr>
          <w:p w14:paraId="284ABBD1" w14:textId="77777777" w:rsidR="00FC6324" w:rsidRDefault="00000000">
            <w:pPr>
              <w:ind w:firstLine="360"/>
            </w:pPr>
            <w:proofErr w:type="spellStart"/>
            <w:r>
              <w:rPr>
                <w:rFonts w:ascii="宋体" w:hAnsi="宋体"/>
                <w:sz w:val="18"/>
              </w:rPr>
              <w:t>阶段一</w:t>
            </w:r>
            <w:proofErr w:type="spellEnd"/>
          </w:p>
        </w:tc>
        <w:tc>
          <w:tcPr>
            <w:tcW w:w="2880" w:type="dxa"/>
          </w:tcPr>
          <w:p w14:paraId="56141478" w14:textId="77777777" w:rsidR="00FC6324" w:rsidRDefault="00000000">
            <w:pPr>
              <w:ind w:firstLine="360"/>
            </w:pPr>
            <w:r>
              <w:rPr>
                <w:rFonts w:ascii="宋体" w:hAnsi="宋体"/>
                <w:sz w:val="18"/>
              </w:rPr>
              <w:t>good</w:t>
            </w:r>
          </w:p>
        </w:tc>
        <w:tc>
          <w:tcPr>
            <w:tcW w:w="2880" w:type="dxa"/>
          </w:tcPr>
          <w:p w14:paraId="5B622DBD" w14:textId="77777777" w:rsidR="00FC6324" w:rsidRDefault="00000000">
            <w:pPr>
              <w:ind w:firstLine="360"/>
            </w:pPr>
            <w:r>
              <w:rPr>
                <w:rFonts w:ascii="宋体" w:hAnsi="宋体"/>
                <w:sz w:val="18"/>
              </w:rPr>
              <w:t>1280x720</w:t>
            </w:r>
          </w:p>
        </w:tc>
        <w:tc>
          <w:tcPr>
            <w:tcW w:w="2880" w:type="dxa"/>
          </w:tcPr>
          <w:p w14:paraId="608185F2" w14:textId="77777777" w:rsidR="00FC6324" w:rsidRDefault="00000000">
            <w:pPr>
              <w:ind w:firstLine="360"/>
            </w:pPr>
            <w:r>
              <w:rPr>
                <w:rFonts w:ascii="宋体" w:hAnsi="宋体"/>
                <w:sz w:val="18"/>
              </w:rPr>
              <w:t>25fps</w:t>
            </w:r>
          </w:p>
        </w:tc>
        <w:tc>
          <w:tcPr>
            <w:tcW w:w="2880" w:type="dxa"/>
          </w:tcPr>
          <w:p w14:paraId="63FC9065" w14:textId="77777777" w:rsidR="00FC6324" w:rsidRDefault="00000000">
            <w:pPr>
              <w:ind w:firstLine="360"/>
            </w:pPr>
            <w:r>
              <w:rPr>
                <w:rFonts w:ascii="宋体" w:hAnsi="宋体"/>
                <w:sz w:val="18"/>
              </w:rPr>
              <w:t>2000kbps</w:t>
            </w:r>
          </w:p>
        </w:tc>
        <w:tc>
          <w:tcPr>
            <w:tcW w:w="2880" w:type="dxa"/>
          </w:tcPr>
          <w:p w14:paraId="6B3C59B7" w14:textId="77777777" w:rsidR="00FC6324" w:rsidRDefault="00000000">
            <w:pPr>
              <w:ind w:firstLine="360"/>
            </w:pPr>
            <w:proofErr w:type="spellStart"/>
            <w:r>
              <w:rPr>
                <w:rFonts w:ascii="宋体" w:hAnsi="宋体"/>
                <w:sz w:val="18"/>
              </w:rPr>
              <w:t>画面清晰</w:t>
            </w:r>
            <w:proofErr w:type="spellEnd"/>
          </w:p>
        </w:tc>
      </w:tr>
      <w:tr w:rsidR="00FC6324" w14:paraId="08D922D6" w14:textId="77777777" w:rsidTr="00FC6324">
        <w:trPr>
          <w:trHeight w:val="454"/>
        </w:trPr>
        <w:tc>
          <w:tcPr>
            <w:tcW w:w="2880" w:type="dxa"/>
          </w:tcPr>
          <w:p w14:paraId="1E8DD890" w14:textId="77777777" w:rsidR="00FC6324" w:rsidRDefault="00000000">
            <w:pPr>
              <w:ind w:firstLine="360"/>
            </w:pPr>
            <w:proofErr w:type="spellStart"/>
            <w:r>
              <w:rPr>
                <w:rFonts w:ascii="宋体" w:hAnsi="宋体"/>
                <w:sz w:val="18"/>
              </w:rPr>
              <w:t>阶段二</w:t>
            </w:r>
            <w:proofErr w:type="spellEnd"/>
          </w:p>
        </w:tc>
        <w:tc>
          <w:tcPr>
            <w:tcW w:w="2880" w:type="dxa"/>
          </w:tcPr>
          <w:p w14:paraId="42B9DDAF" w14:textId="77777777" w:rsidR="00FC6324" w:rsidRDefault="00000000">
            <w:pPr>
              <w:ind w:firstLine="360"/>
            </w:pPr>
            <w:r>
              <w:rPr>
                <w:rFonts w:ascii="宋体" w:hAnsi="宋体"/>
                <w:sz w:val="18"/>
              </w:rPr>
              <w:t>weak</w:t>
            </w:r>
          </w:p>
        </w:tc>
        <w:tc>
          <w:tcPr>
            <w:tcW w:w="2880" w:type="dxa"/>
          </w:tcPr>
          <w:p w14:paraId="6F7A6673" w14:textId="77777777" w:rsidR="00FC6324" w:rsidRDefault="00000000">
            <w:pPr>
              <w:ind w:firstLine="360"/>
            </w:pPr>
            <w:r>
              <w:rPr>
                <w:rFonts w:ascii="宋体" w:hAnsi="宋体"/>
                <w:sz w:val="18"/>
              </w:rPr>
              <w:t>960x540</w:t>
            </w:r>
          </w:p>
        </w:tc>
        <w:tc>
          <w:tcPr>
            <w:tcW w:w="2880" w:type="dxa"/>
          </w:tcPr>
          <w:p w14:paraId="45B94EDA" w14:textId="77777777" w:rsidR="00FC6324" w:rsidRDefault="00000000">
            <w:pPr>
              <w:ind w:firstLine="360"/>
            </w:pPr>
            <w:r>
              <w:rPr>
                <w:rFonts w:ascii="宋体" w:hAnsi="宋体"/>
                <w:sz w:val="18"/>
              </w:rPr>
              <w:t>20fps</w:t>
            </w:r>
          </w:p>
        </w:tc>
        <w:tc>
          <w:tcPr>
            <w:tcW w:w="2880" w:type="dxa"/>
          </w:tcPr>
          <w:p w14:paraId="7112CB72" w14:textId="77777777" w:rsidR="00FC6324" w:rsidRDefault="00000000">
            <w:pPr>
              <w:ind w:firstLine="360"/>
            </w:pPr>
            <w:r>
              <w:rPr>
                <w:rFonts w:ascii="宋体" w:hAnsi="宋体"/>
                <w:sz w:val="18"/>
              </w:rPr>
              <w:t>1200kbps</w:t>
            </w:r>
          </w:p>
        </w:tc>
        <w:tc>
          <w:tcPr>
            <w:tcW w:w="2880" w:type="dxa"/>
          </w:tcPr>
          <w:p w14:paraId="7913D4D7" w14:textId="77777777" w:rsidR="00FC6324" w:rsidRDefault="00000000">
            <w:pPr>
              <w:ind w:firstLine="360"/>
              <w:rPr>
                <w:lang w:eastAsia="zh-CN"/>
              </w:rPr>
            </w:pPr>
            <w:r>
              <w:rPr>
                <w:rFonts w:ascii="宋体" w:hAnsi="宋体"/>
                <w:sz w:val="18"/>
                <w:lang w:eastAsia="zh-CN"/>
              </w:rPr>
              <w:t>清晰下降</w:t>
            </w:r>
            <w:r>
              <w:rPr>
                <w:lang w:eastAsia="zh-CN"/>
              </w:rPr>
              <w:t xml:space="preserve"> </w:t>
            </w:r>
          </w:p>
        </w:tc>
      </w:tr>
      <w:tr w:rsidR="00FC6324" w14:paraId="36219730" w14:textId="77777777" w:rsidTr="00FC6324">
        <w:trPr>
          <w:trHeight w:val="454"/>
        </w:trPr>
        <w:tc>
          <w:tcPr>
            <w:tcW w:w="2880" w:type="dxa"/>
          </w:tcPr>
          <w:p w14:paraId="0D1A206C" w14:textId="77777777" w:rsidR="00FC6324" w:rsidRDefault="00000000">
            <w:pPr>
              <w:ind w:firstLine="360"/>
            </w:pPr>
            <w:proofErr w:type="spellStart"/>
            <w:r>
              <w:rPr>
                <w:rFonts w:ascii="宋体" w:hAnsi="宋体"/>
                <w:sz w:val="18"/>
              </w:rPr>
              <w:t>阶段三</w:t>
            </w:r>
            <w:proofErr w:type="spellEnd"/>
          </w:p>
        </w:tc>
        <w:tc>
          <w:tcPr>
            <w:tcW w:w="2880" w:type="dxa"/>
          </w:tcPr>
          <w:p w14:paraId="3E5A76F2" w14:textId="77777777" w:rsidR="00FC6324" w:rsidRDefault="00000000">
            <w:pPr>
              <w:ind w:firstLine="360"/>
            </w:pPr>
            <w:r>
              <w:rPr>
                <w:rFonts w:ascii="宋体" w:hAnsi="宋体"/>
                <w:sz w:val="18"/>
              </w:rPr>
              <w:t>poor</w:t>
            </w:r>
          </w:p>
        </w:tc>
        <w:tc>
          <w:tcPr>
            <w:tcW w:w="2880" w:type="dxa"/>
          </w:tcPr>
          <w:p w14:paraId="2F920618" w14:textId="77777777" w:rsidR="00FC6324" w:rsidRDefault="00000000">
            <w:pPr>
              <w:ind w:firstLine="360"/>
            </w:pPr>
            <w:r>
              <w:rPr>
                <w:rFonts w:ascii="宋体" w:hAnsi="宋体"/>
                <w:sz w:val="18"/>
              </w:rPr>
              <w:t>640x360</w:t>
            </w:r>
          </w:p>
        </w:tc>
        <w:tc>
          <w:tcPr>
            <w:tcW w:w="2880" w:type="dxa"/>
          </w:tcPr>
          <w:p w14:paraId="10009AF1" w14:textId="77777777" w:rsidR="00FC6324" w:rsidRDefault="00000000">
            <w:pPr>
              <w:ind w:firstLine="360"/>
            </w:pPr>
            <w:r>
              <w:rPr>
                <w:rFonts w:ascii="宋体" w:hAnsi="宋体"/>
                <w:sz w:val="18"/>
              </w:rPr>
              <w:t>15fps</w:t>
            </w:r>
          </w:p>
        </w:tc>
        <w:tc>
          <w:tcPr>
            <w:tcW w:w="2880" w:type="dxa"/>
          </w:tcPr>
          <w:p w14:paraId="0244C953" w14:textId="77777777" w:rsidR="00FC6324" w:rsidRDefault="00000000">
            <w:pPr>
              <w:ind w:firstLine="360"/>
            </w:pPr>
            <w:r>
              <w:rPr>
                <w:rFonts w:ascii="宋体" w:hAnsi="宋体"/>
                <w:sz w:val="18"/>
              </w:rPr>
              <w:t>600kbps</w:t>
            </w:r>
          </w:p>
        </w:tc>
        <w:tc>
          <w:tcPr>
            <w:tcW w:w="2880" w:type="dxa"/>
          </w:tcPr>
          <w:p w14:paraId="23EC2A5A" w14:textId="77777777" w:rsidR="00FC6324" w:rsidRDefault="00000000">
            <w:pPr>
              <w:ind w:firstLine="360"/>
              <w:rPr>
                <w:lang w:eastAsia="zh-CN"/>
              </w:rPr>
            </w:pPr>
            <w:r>
              <w:rPr>
                <w:rFonts w:ascii="宋体" w:hAnsi="宋体"/>
                <w:sz w:val="18"/>
                <w:lang w:eastAsia="zh-CN"/>
              </w:rPr>
              <w:t>细节减少</w:t>
            </w:r>
          </w:p>
        </w:tc>
      </w:tr>
      <w:tr w:rsidR="00FC6324" w14:paraId="310C49FD" w14:textId="77777777" w:rsidTr="00FC6324">
        <w:trPr>
          <w:trHeight w:val="454"/>
        </w:trPr>
        <w:tc>
          <w:tcPr>
            <w:tcW w:w="2880" w:type="dxa"/>
          </w:tcPr>
          <w:p w14:paraId="41B1EAC6" w14:textId="77777777" w:rsidR="00FC6324" w:rsidRDefault="00000000">
            <w:pPr>
              <w:ind w:firstLine="360"/>
            </w:pPr>
            <w:proofErr w:type="spellStart"/>
            <w:r>
              <w:rPr>
                <w:rFonts w:ascii="宋体" w:hAnsi="宋体"/>
                <w:sz w:val="18"/>
              </w:rPr>
              <w:t>阶段四</w:t>
            </w:r>
            <w:proofErr w:type="spellEnd"/>
          </w:p>
        </w:tc>
        <w:tc>
          <w:tcPr>
            <w:tcW w:w="2880" w:type="dxa"/>
          </w:tcPr>
          <w:p w14:paraId="61887BB4" w14:textId="77777777" w:rsidR="00FC6324" w:rsidRDefault="00000000">
            <w:pPr>
              <w:ind w:firstLine="360"/>
            </w:pPr>
            <w:r>
              <w:rPr>
                <w:rFonts w:ascii="宋体" w:hAnsi="宋体"/>
                <w:sz w:val="18"/>
              </w:rPr>
              <w:t>recovery</w:t>
            </w:r>
          </w:p>
        </w:tc>
        <w:tc>
          <w:tcPr>
            <w:tcW w:w="2880" w:type="dxa"/>
          </w:tcPr>
          <w:p w14:paraId="4BFE970F" w14:textId="77777777" w:rsidR="00FC6324" w:rsidRDefault="00000000">
            <w:pPr>
              <w:ind w:firstLine="360"/>
            </w:pPr>
            <w:r>
              <w:rPr>
                <w:rFonts w:ascii="宋体" w:hAnsi="宋体"/>
                <w:sz w:val="18"/>
              </w:rPr>
              <w:t>1280x720</w:t>
            </w:r>
          </w:p>
        </w:tc>
        <w:tc>
          <w:tcPr>
            <w:tcW w:w="2880" w:type="dxa"/>
          </w:tcPr>
          <w:p w14:paraId="00F5FF28" w14:textId="77777777" w:rsidR="00FC6324" w:rsidRDefault="00000000">
            <w:pPr>
              <w:ind w:firstLine="360"/>
            </w:pPr>
            <w:r>
              <w:rPr>
                <w:rFonts w:ascii="宋体" w:hAnsi="宋体"/>
                <w:sz w:val="18"/>
              </w:rPr>
              <w:t>25fps</w:t>
            </w:r>
          </w:p>
        </w:tc>
        <w:tc>
          <w:tcPr>
            <w:tcW w:w="2880" w:type="dxa"/>
          </w:tcPr>
          <w:p w14:paraId="784A59CD" w14:textId="77777777" w:rsidR="00FC6324" w:rsidRDefault="00000000">
            <w:pPr>
              <w:ind w:firstLine="360"/>
            </w:pPr>
            <w:r>
              <w:rPr>
                <w:rFonts w:ascii="宋体" w:hAnsi="宋体"/>
                <w:sz w:val="18"/>
              </w:rPr>
              <w:t>2000kbps</w:t>
            </w:r>
          </w:p>
        </w:tc>
        <w:tc>
          <w:tcPr>
            <w:tcW w:w="2880" w:type="dxa"/>
          </w:tcPr>
          <w:p w14:paraId="5763F71F" w14:textId="77777777" w:rsidR="00FC6324" w:rsidRDefault="00000000">
            <w:pPr>
              <w:ind w:firstLine="360"/>
              <w:rPr>
                <w:lang w:eastAsia="zh-CN"/>
              </w:rPr>
            </w:pPr>
            <w:r>
              <w:rPr>
                <w:rFonts w:ascii="宋体" w:hAnsi="宋体"/>
                <w:sz w:val="18"/>
                <w:lang w:eastAsia="zh-CN"/>
              </w:rPr>
              <w:t>网络恢复</w:t>
            </w:r>
          </w:p>
        </w:tc>
      </w:tr>
    </w:tbl>
    <w:p w14:paraId="3F7F2DB3" w14:textId="77777777" w:rsidR="00FC6324" w:rsidRDefault="00FC6324">
      <w:pPr>
        <w:ind w:firstLine="480"/>
        <w:rPr>
          <w:lang w:eastAsia="zh-CN"/>
        </w:rPr>
      </w:pPr>
    </w:p>
    <w:p w14:paraId="0D090E1D" w14:textId="77777777" w:rsidR="00FC6324" w:rsidRDefault="00000000">
      <w:pPr>
        <w:pStyle w:val="38"/>
        <w:outlineLvl w:val="2"/>
      </w:pPr>
      <w:bookmarkStart w:id="69" w:name="_Toc4813"/>
      <w:r>
        <w:t xml:space="preserve">6.3.4 </w:t>
      </w:r>
      <w:r>
        <w:t>连续波动网络下稳定性测试</w:t>
      </w:r>
      <w:bookmarkEnd w:id="69"/>
    </w:p>
    <w:p w14:paraId="2F6F1919" w14:textId="77777777" w:rsidR="00FC6324" w:rsidRDefault="00000000">
      <w:pPr>
        <w:ind w:firstLine="480"/>
        <w:rPr>
          <w:lang w:eastAsia="zh-CN"/>
        </w:rPr>
      </w:pPr>
      <w:r>
        <w:rPr>
          <w:lang w:eastAsia="zh-CN"/>
        </w:rPr>
        <w:t>连续波动网络测试主要模拟机器人移动过程中信号强弱反复变化的情况。测试时交替设置正常带宽和低带宽，并观察前端播放状态、后端设备状态和采集端日志。</w:t>
      </w:r>
    </w:p>
    <w:p w14:paraId="54228E27" w14:textId="77777777" w:rsidR="00FC6324" w:rsidRDefault="00000000">
      <w:pPr>
        <w:ind w:firstLine="480"/>
        <w:rPr>
          <w:lang w:eastAsia="zh-CN"/>
        </w:rPr>
      </w:pPr>
      <w:r>
        <w:rPr>
          <w:lang w:eastAsia="zh-CN"/>
        </w:rPr>
        <w:t>测试结果表明，在短时波动场景下，</w:t>
      </w:r>
      <w:r>
        <w:rPr>
          <w:lang w:eastAsia="zh-CN"/>
        </w:rPr>
        <w:t>WebRTC</w:t>
      </w:r>
      <w:r>
        <w:rPr>
          <w:lang w:eastAsia="zh-CN"/>
        </w:rPr>
        <w:t>播放可通过重</w:t>
      </w:r>
      <w:proofErr w:type="gramStart"/>
      <w:r>
        <w:rPr>
          <w:lang w:eastAsia="zh-CN"/>
        </w:rPr>
        <w:t>连机制</w:t>
      </w:r>
      <w:proofErr w:type="gramEnd"/>
      <w:r>
        <w:rPr>
          <w:lang w:eastAsia="zh-CN"/>
        </w:rPr>
        <w:t>恢复；在波动持续时间较长时，前端可能出现短暂加载或错误提示，但当采集</w:t>
      </w:r>
      <w:proofErr w:type="gramStart"/>
      <w:r>
        <w:rPr>
          <w:lang w:eastAsia="zh-CN"/>
        </w:rPr>
        <w:t>端继续推流且网络</w:t>
      </w:r>
      <w:proofErr w:type="gramEnd"/>
      <w:r>
        <w:rPr>
          <w:lang w:eastAsia="zh-CN"/>
        </w:rPr>
        <w:t>恢复后，播放可重新建立。在心跳超过阈值未恢复时，后端会将设备置为离线，前端刷新后显示离线状态。</w:t>
      </w:r>
    </w:p>
    <w:p w14:paraId="4CB43F3D" w14:textId="77777777" w:rsidR="00FC6324" w:rsidRDefault="00000000">
      <w:pPr>
        <w:ind w:firstLine="480"/>
        <w:rPr>
          <w:lang w:eastAsia="zh-CN"/>
        </w:rPr>
      </w:pPr>
      <w:r>
        <w:rPr>
          <w:lang w:eastAsia="zh-CN"/>
        </w:rPr>
        <w:t>该测试说明，系统在连续波动网络下具有一定容错能力，但仍需要进一步优化自动码率调整的实时性和精度。</w:t>
      </w:r>
    </w:p>
    <w:p w14:paraId="5AB1213A" w14:textId="366EEA73" w:rsidR="00FC6324" w:rsidRDefault="009748C7" w:rsidP="009748C7">
      <w:pPr>
        <w:ind w:firstLineChars="0" w:firstLine="0"/>
        <w:rPr>
          <w:lang w:eastAsia="zh-CN"/>
        </w:rPr>
      </w:pPr>
      <w:r>
        <w:rPr>
          <w:rFonts w:hint="eastAsia"/>
          <w:noProof/>
        </w:rPr>
        <w:lastRenderedPageBreak/>
        <w:drawing>
          <wp:anchor distT="0" distB="0" distL="114300" distR="114300" simplePos="0" relativeHeight="251668480" behindDoc="0" locked="0" layoutInCell="1" allowOverlap="1" wp14:anchorId="3AD36A8F" wp14:editId="1DCF0AB3">
            <wp:simplePos x="0" y="0"/>
            <wp:positionH relativeFrom="column">
              <wp:posOffset>163195</wp:posOffset>
            </wp:positionH>
            <wp:positionV relativeFrom="paragraph">
              <wp:posOffset>325444</wp:posOffset>
            </wp:positionV>
            <wp:extent cx="5580380" cy="3853815"/>
            <wp:effectExtent l="0" t="0" r="1270" b="0"/>
            <wp:wrapTopAndBottom/>
            <wp:docPr id="210960846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80380" cy="3853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E81A6C" w14:textId="6FBC8D41" w:rsidR="00FC6324" w:rsidRDefault="009748C7" w:rsidP="009748C7">
      <w:pPr>
        <w:spacing w:after="120"/>
        <w:ind w:firstLine="480"/>
        <w:jc w:val="center"/>
        <w:rPr>
          <w:lang w:eastAsia="zh-CN"/>
        </w:rPr>
      </w:pPr>
      <w:r>
        <w:rPr>
          <w:rFonts w:hint="eastAsia"/>
          <w:noProof/>
        </w:rPr>
        <w:drawing>
          <wp:anchor distT="0" distB="0" distL="114300" distR="114300" simplePos="0" relativeHeight="251669504" behindDoc="0" locked="0" layoutInCell="1" allowOverlap="1" wp14:anchorId="38660D8D" wp14:editId="79EAF5C4">
            <wp:simplePos x="0" y="0"/>
            <wp:positionH relativeFrom="column">
              <wp:posOffset>139065</wp:posOffset>
            </wp:positionH>
            <wp:positionV relativeFrom="paragraph">
              <wp:posOffset>4307205</wp:posOffset>
            </wp:positionV>
            <wp:extent cx="5580380" cy="3769360"/>
            <wp:effectExtent l="0" t="0" r="1270" b="2540"/>
            <wp:wrapTopAndBottom/>
            <wp:docPr id="5430168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80380" cy="37693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hAnsi="黑体"/>
          <w:sz w:val="21"/>
          <w:lang w:eastAsia="zh-CN"/>
        </w:rPr>
        <w:t>图6-5 连续波动网络下播放状态变化-加载</w:t>
      </w:r>
    </w:p>
    <w:p w14:paraId="0BB97AED" w14:textId="77777777" w:rsidR="00FC6324" w:rsidRDefault="00000000">
      <w:pPr>
        <w:spacing w:after="120"/>
        <w:ind w:firstLine="420"/>
        <w:jc w:val="center"/>
        <w:rPr>
          <w:lang w:eastAsia="zh-CN"/>
        </w:rPr>
      </w:pPr>
      <w:r>
        <w:rPr>
          <w:rFonts w:ascii="黑体" w:eastAsia="黑体" w:hAnsi="黑体"/>
          <w:sz w:val="21"/>
          <w:lang w:eastAsia="zh-CN"/>
        </w:rPr>
        <w:t>图6-6 连续波动网络下播放状态变化-重连中</w:t>
      </w:r>
    </w:p>
    <w:p w14:paraId="65AD8167" w14:textId="2BE96747" w:rsidR="00FC6324" w:rsidRDefault="009748C7" w:rsidP="009748C7">
      <w:pPr>
        <w:ind w:firstLineChars="83" w:firstLine="199"/>
        <w:rPr>
          <w:lang w:eastAsia="zh-CN"/>
        </w:rPr>
      </w:pPr>
      <w:r>
        <w:rPr>
          <w:rFonts w:hint="eastAsia"/>
          <w:noProof/>
        </w:rPr>
        <w:lastRenderedPageBreak/>
        <w:drawing>
          <wp:anchor distT="0" distB="0" distL="114300" distR="114300" simplePos="0" relativeHeight="251670528" behindDoc="0" locked="0" layoutInCell="1" allowOverlap="1" wp14:anchorId="38BCB06B" wp14:editId="611CC063">
            <wp:simplePos x="0" y="0"/>
            <wp:positionH relativeFrom="column">
              <wp:posOffset>113872</wp:posOffset>
            </wp:positionH>
            <wp:positionV relativeFrom="paragraph">
              <wp:posOffset>350507</wp:posOffset>
            </wp:positionV>
            <wp:extent cx="5580380" cy="3858260"/>
            <wp:effectExtent l="0" t="0" r="1270" b="8890"/>
            <wp:wrapTopAndBottom/>
            <wp:docPr id="30484525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80380" cy="3858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CF79EA" w14:textId="77777777" w:rsidR="00FC6324" w:rsidRDefault="00000000">
      <w:pPr>
        <w:spacing w:after="120"/>
        <w:ind w:firstLine="420"/>
        <w:jc w:val="center"/>
        <w:rPr>
          <w:lang w:eastAsia="zh-CN"/>
        </w:rPr>
      </w:pPr>
      <w:r>
        <w:rPr>
          <w:rFonts w:ascii="黑体" w:eastAsia="黑体" w:hAnsi="黑体"/>
          <w:sz w:val="21"/>
          <w:lang w:eastAsia="zh-CN"/>
        </w:rPr>
        <w:t>图6-7 连续波动网络下播放状态变化-无法连接设备</w:t>
      </w:r>
    </w:p>
    <w:p w14:paraId="6B84B9A2" w14:textId="77777777" w:rsidR="00FC6324" w:rsidRDefault="00000000">
      <w:pPr>
        <w:pStyle w:val="2a"/>
      </w:pPr>
      <w:bookmarkStart w:id="70" w:name="_Toc18077"/>
      <w:r>
        <w:t xml:space="preserve">6.4 </w:t>
      </w:r>
      <w:r>
        <w:t>性能观察</w:t>
      </w:r>
      <w:bookmarkEnd w:id="70"/>
    </w:p>
    <w:p w14:paraId="5DD25B75" w14:textId="77777777" w:rsidR="00FC6324" w:rsidRDefault="00000000">
      <w:pPr>
        <w:pStyle w:val="38"/>
        <w:outlineLvl w:val="2"/>
      </w:pPr>
      <w:bookmarkStart w:id="71" w:name="_Toc19302"/>
      <w:r>
        <w:t xml:space="preserve">6.4.1 </w:t>
      </w:r>
      <w:r>
        <w:t>端到端时延观察</w:t>
      </w:r>
      <w:bookmarkEnd w:id="71"/>
    </w:p>
    <w:p w14:paraId="6A0B8F03" w14:textId="77777777" w:rsidR="00FC6324" w:rsidRDefault="00000000">
      <w:pPr>
        <w:ind w:firstLine="480"/>
        <w:rPr>
          <w:lang w:eastAsia="zh-CN"/>
        </w:rPr>
      </w:pPr>
      <w:r>
        <w:rPr>
          <w:lang w:eastAsia="zh-CN"/>
        </w:rPr>
        <w:t>端到端时延是评价实时视频系统的重要指标。测试方法为在摄像头前显示带毫秒时间的计时器，浏览器端播放画面后拍摄或截图比较实际时间差。也可通过在现场做明显动作并观察浏览器显示延迟进行粗略测量。</w:t>
      </w:r>
    </w:p>
    <w:p w14:paraId="587A5B6D" w14:textId="77777777" w:rsidR="00FC6324" w:rsidRDefault="00000000">
      <w:pPr>
        <w:ind w:firstLine="480"/>
        <w:rPr>
          <w:lang w:eastAsia="zh-CN"/>
        </w:rPr>
      </w:pPr>
      <w:r>
        <w:rPr>
          <w:lang w:eastAsia="zh-CN"/>
        </w:rPr>
        <w:t>在局域网环境下，系统使用</w:t>
      </w:r>
      <w:r>
        <w:rPr>
          <w:lang w:eastAsia="zh-CN"/>
        </w:rPr>
        <w:t>WebRTC</w:t>
      </w:r>
      <w:r>
        <w:rPr>
          <w:lang w:eastAsia="zh-CN"/>
        </w:rPr>
        <w:t>播放能够满足实时监控对低延迟的基本要求。测试过程中，通过前端性能监控面板的</w:t>
      </w:r>
      <w:r>
        <w:rPr>
          <w:lang w:eastAsia="zh-CN"/>
        </w:rPr>
        <w:t>RTT</w:t>
      </w:r>
      <w:r>
        <w:rPr>
          <w:lang w:eastAsia="zh-CN"/>
        </w:rPr>
        <w:t>指标获取网络层时延数据，结合主观观察得出端到端时延。测试结果显示，正常网络下平均时延约</w:t>
      </w:r>
      <w:r>
        <w:rPr>
          <w:lang w:eastAsia="zh-CN"/>
        </w:rPr>
        <w:t>0.7</w:t>
      </w:r>
      <w:r>
        <w:rPr>
          <w:lang w:eastAsia="zh-CN"/>
        </w:rPr>
        <w:t>秒，最大不超过</w:t>
      </w:r>
      <w:r>
        <w:rPr>
          <w:lang w:eastAsia="zh-CN"/>
        </w:rPr>
        <w:t>1.0</w:t>
      </w:r>
      <w:r>
        <w:rPr>
          <w:lang w:eastAsia="zh-CN"/>
        </w:rPr>
        <w:t>秒；轻度弱网下平均时延约</w:t>
      </w:r>
      <w:r>
        <w:rPr>
          <w:lang w:eastAsia="zh-CN"/>
        </w:rPr>
        <w:t>1.1</w:t>
      </w:r>
      <w:r>
        <w:rPr>
          <w:lang w:eastAsia="zh-CN"/>
        </w:rPr>
        <w:t>秒，最大约</w:t>
      </w:r>
      <w:r>
        <w:rPr>
          <w:lang w:eastAsia="zh-CN"/>
        </w:rPr>
        <w:t>1.5</w:t>
      </w:r>
      <w:r>
        <w:rPr>
          <w:lang w:eastAsia="zh-CN"/>
        </w:rPr>
        <w:t>秒；</w:t>
      </w:r>
      <w:proofErr w:type="gramStart"/>
      <w:r>
        <w:rPr>
          <w:lang w:eastAsia="zh-CN"/>
        </w:rPr>
        <w:t>严重弱</w:t>
      </w:r>
      <w:proofErr w:type="gramEnd"/>
      <w:r>
        <w:rPr>
          <w:lang w:eastAsia="zh-CN"/>
        </w:rPr>
        <w:t>网下平均时延约</w:t>
      </w:r>
      <w:r>
        <w:rPr>
          <w:lang w:eastAsia="zh-CN"/>
        </w:rPr>
        <w:t>1.4</w:t>
      </w:r>
      <w:r>
        <w:rPr>
          <w:lang w:eastAsia="zh-CN"/>
        </w:rPr>
        <w:t>秒，最大约</w:t>
      </w:r>
      <w:r>
        <w:rPr>
          <w:lang w:eastAsia="zh-CN"/>
        </w:rPr>
        <w:t>2.0</w:t>
      </w:r>
      <w:r>
        <w:rPr>
          <w:lang w:eastAsia="zh-CN"/>
        </w:rPr>
        <w:t>秒。由于系统采用</w:t>
      </w:r>
      <w:proofErr w:type="spellStart"/>
      <w:r>
        <w:rPr>
          <w:lang w:eastAsia="zh-CN"/>
        </w:rPr>
        <w:t>MediaMTX</w:t>
      </w:r>
      <w:proofErr w:type="spellEnd"/>
      <w:r>
        <w:rPr>
          <w:lang w:eastAsia="zh-CN"/>
        </w:rPr>
        <w:t>直接转发媒体流，</w:t>
      </w:r>
      <w:proofErr w:type="spellStart"/>
      <w:r>
        <w:rPr>
          <w:lang w:eastAsia="zh-CN"/>
        </w:rPr>
        <w:t>FastAPI</w:t>
      </w:r>
      <w:proofErr w:type="spellEnd"/>
      <w:r>
        <w:rPr>
          <w:lang w:eastAsia="zh-CN"/>
        </w:rPr>
        <w:t>后端不参与视频数据转发，因此业务接口负载对视频时延影响较小。</w:t>
      </w:r>
    </w:p>
    <w:p w14:paraId="69124FAB" w14:textId="77777777" w:rsidR="00FC6324" w:rsidRDefault="00000000">
      <w:pPr>
        <w:ind w:firstLine="480"/>
        <w:rPr>
          <w:lang w:eastAsia="zh-CN"/>
        </w:rPr>
      </w:pPr>
      <w:r>
        <w:rPr>
          <w:lang w:eastAsia="zh-CN"/>
        </w:rPr>
        <w:t>性能监控面板显示的</w:t>
      </w:r>
      <w:r>
        <w:rPr>
          <w:lang w:eastAsia="zh-CN"/>
        </w:rPr>
        <w:t>RTT</w:t>
      </w:r>
      <w:r>
        <w:rPr>
          <w:lang w:eastAsia="zh-CN"/>
        </w:rPr>
        <w:t>指标反映了</w:t>
      </w:r>
      <w:r>
        <w:rPr>
          <w:lang w:eastAsia="zh-CN"/>
        </w:rPr>
        <w:t>WebRTC</w:t>
      </w:r>
      <w:r>
        <w:rPr>
          <w:lang w:eastAsia="zh-CN"/>
        </w:rPr>
        <w:t>连接的网络往返时延，正常网络下</w:t>
      </w:r>
      <w:r>
        <w:rPr>
          <w:lang w:eastAsia="zh-CN"/>
        </w:rPr>
        <w:t>RTT</w:t>
      </w:r>
      <w:r>
        <w:rPr>
          <w:lang w:eastAsia="zh-CN"/>
        </w:rPr>
        <w:t>通常在</w:t>
      </w:r>
      <w:r>
        <w:rPr>
          <w:lang w:eastAsia="zh-CN"/>
        </w:rPr>
        <w:t>50-100ms</w:t>
      </w:r>
      <w:r>
        <w:rPr>
          <w:lang w:eastAsia="zh-CN"/>
        </w:rPr>
        <w:t>之间，轻度弱网下</w:t>
      </w:r>
      <w:r>
        <w:rPr>
          <w:lang w:eastAsia="zh-CN"/>
        </w:rPr>
        <w:t>RTT</w:t>
      </w:r>
      <w:r>
        <w:rPr>
          <w:lang w:eastAsia="zh-CN"/>
        </w:rPr>
        <w:t>上升到</w:t>
      </w:r>
      <w:r>
        <w:rPr>
          <w:lang w:eastAsia="zh-CN"/>
        </w:rPr>
        <w:t>100-200ms</w:t>
      </w:r>
      <w:r>
        <w:rPr>
          <w:lang w:eastAsia="zh-CN"/>
        </w:rPr>
        <w:t>，</w:t>
      </w:r>
      <w:proofErr w:type="gramStart"/>
      <w:r>
        <w:rPr>
          <w:lang w:eastAsia="zh-CN"/>
        </w:rPr>
        <w:t>严重弱</w:t>
      </w:r>
      <w:proofErr w:type="gramEnd"/>
      <w:r>
        <w:rPr>
          <w:lang w:eastAsia="zh-CN"/>
        </w:rPr>
        <w:t>网下</w:t>
      </w:r>
      <w:r>
        <w:rPr>
          <w:lang w:eastAsia="zh-CN"/>
        </w:rPr>
        <w:t>RTT</w:t>
      </w:r>
      <w:r>
        <w:rPr>
          <w:lang w:eastAsia="zh-CN"/>
        </w:rPr>
        <w:t>可能超过</w:t>
      </w:r>
      <w:r>
        <w:rPr>
          <w:lang w:eastAsia="zh-CN"/>
        </w:rPr>
        <w:t>200ms</w:t>
      </w:r>
      <w:r>
        <w:rPr>
          <w:lang w:eastAsia="zh-CN"/>
        </w:rPr>
        <w:t>。该指标</w:t>
      </w:r>
      <w:proofErr w:type="gramStart"/>
      <w:r>
        <w:rPr>
          <w:lang w:eastAsia="zh-CN"/>
        </w:rPr>
        <w:t>为弱网降级</w:t>
      </w:r>
      <w:proofErr w:type="gramEnd"/>
      <w:r>
        <w:rPr>
          <w:lang w:eastAsia="zh-CN"/>
        </w:rPr>
        <w:t>决策提供了量化依据。</w:t>
      </w:r>
    </w:p>
    <w:p w14:paraId="3C2748D6" w14:textId="77777777" w:rsidR="009748C7" w:rsidRDefault="009748C7">
      <w:pPr>
        <w:spacing w:after="160"/>
        <w:ind w:firstLine="420"/>
        <w:jc w:val="center"/>
        <w:rPr>
          <w:rFonts w:ascii="黑体" w:eastAsia="黑体" w:hAnsi="黑体" w:hint="eastAsia"/>
          <w:sz w:val="21"/>
          <w:lang w:eastAsia="zh-CN"/>
        </w:rPr>
      </w:pPr>
    </w:p>
    <w:p w14:paraId="7E87429C" w14:textId="4D7FD550" w:rsidR="00FC6324" w:rsidRDefault="00000000">
      <w:pPr>
        <w:spacing w:after="160"/>
        <w:ind w:firstLine="420"/>
        <w:jc w:val="center"/>
        <w:rPr>
          <w:lang w:eastAsia="zh-CN"/>
        </w:rPr>
      </w:pPr>
      <w:r>
        <w:rPr>
          <w:rFonts w:ascii="黑体" w:eastAsia="黑体" w:hAnsi="黑体"/>
          <w:sz w:val="21"/>
          <w:lang w:eastAsia="zh-CN"/>
        </w:rPr>
        <w:lastRenderedPageBreak/>
        <w:t>表6-6  端到端时延观察结果表</w:t>
      </w:r>
    </w:p>
    <w:tbl>
      <w:tblPr>
        <w:tblStyle w:val="aff7"/>
        <w:tblW w:w="0" w:type="auto"/>
        <w:tblLook w:val="04A0" w:firstRow="1" w:lastRow="0" w:firstColumn="1" w:lastColumn="0" w:noHBand="0" w:noVBand="1"/>
      </w:tblPr>
      <w:tblGrid>
        <w:gridCol w:w="1322"/>
        <w:gridCol w:w="1773"/>
        <w:gridCol w:w="1322"/>
        <w:gridCol w:w="1548"/>
        <w:gridCol w:w="1548"/>
        <w:gridCol w:w="1491"/>
      </w:tblGrid>
      <w:tr w:rsidR="00FC6324" w14:paraId="57FF4145" w14:textId="77777777" w:rsidTr="00FC6324">
        <w:trPr>
          <w:cnfStyle w:val="100000000000" w:firstRow="1" w:lastRow="0" w:firstColumn="0" w:lastColumn="0" w:oddVBand="0" w:evenVBand="0" w:oddHBand="0" w:evenHBand="0" w:firstRowFirstColumn="0" w:firstRowLastColumn="0" w:lastRowFirstColumn="0" w:lastRowLastColumn="0"/>
          <w:trHeight w:val="454"/>
        </w:trPr>
        <w:tc>
          <w:tcPr>
            <w:tcW w:w="2880" w:type="dxa"/>
          </w:tcPr>
          <w:p w14:paraId="261365AA" w14:textId="77777777" w:rsidR="00FC6324" w:rsidRDefault="00000000">
            <w:pPr>
              <w:ind w:firstLine="361"/>
            </w:pPr>
            <w:proofErr w:type="spellStart"/>
            <w:r>
              <w:rPr>
                <w:rFonts w:ascii="黑体" w:eastAsia="黑体" w:hAnsi="黑体"/>
                <w:b/>
                <w:sz w:val="18"/>
              </w:rPr>
              <w:t>场景</w:t>
            </w:r>
            <w:proofErr w:type="spellEnd"/>
          </w:p>
        </w:tc>
        <w:tc>
          <w:tcPr>
            <w:tcW w:w="2880" w:type="dxa"/>
          </w:tcPr>
          <w:p w14:paraId="51300280" w14:textId="77777777" w:rsidR="00FC6324" w:rsidRDefault="00000000">
            <w:pPr>
              <w:ind w:firstLine="361"/>
            </w:pPr>
            <w:proofErr w:type="spellStart"/>
            <w:r>
              <w:rPr>
                <w:rFonts w:ascii="黑体" w:eastAsia="黑体" w:hAnsi="黑体"/>
                <w:b/>
                <w:sz w:val="18"/>
              </w:rPr>
              <w:t>视频参数</w:t>
            </w:r>
            <w:proofErr w:type="spellEnd"/>
          </w:p>
        </w:tc>
        <w:tc>
          <w:tcPr>
            <w:tcW w:w="2880" w:type="dxa"/>
          </w:tcPr>
          <w:p w14:paraId="39DCB6E0" w14:textId="77777777" w:rsidR="00FC6324" w:rsidRDefault="00000000">
            <w:pPr>
              <w:ind w:firstLine="361"/>
            </w:pPr>
            <w:proofErr w:type="spellStart"/>
            <w:r>
              <w:rPr>
                <w:rFonts w:ascii="黑体" w:eastAsia="黑体" w:hAnsi="黑体"/>
                <w:b/>
                <w:sz w:val="18"/>
              </w:rPr>
              <w:t>观察方式</w:t>
            </w:r>
            <w:proofErr w:type="spellEnd"/>
          </w:p>
        </w:tc>
        <w:tc>
          <w:tcPr>
            <w:tcW w:w="2880" w:type="dxa"/>
          </w:tcPr>
          <w:p w14:paraId="63608910" w14:textId="388F0D26" w:rsidR="00FC6324" w:rsidRDefault="00000000">
            <w:pPr>
              <w:ind w:firstLine="361"/>
            </w:pPr>
            <w:proofErr w:type="spellStart"/>
            <w:r>
              <w:rPr>
                <w:rFonts w:ascii="黑体" w:eastAsia="黑体" w:hAnsi="黑体"/>
                <w:b/>
                <w:sz w:val="18"/>
              </w:rPr>
              <w:t>时延范围</w:t>
            </w:r>
            <w:proofErr w:type="spellEnd"/>
          </w:p>
        </w:tc>
        <w:tc>
          <w:tcPr>
            <w:tcW w:w="2880" w:type="dxa"/>
          </w:tcPr>
          <w:p w14:paraId="097714EA" w14:textId="77777777" w:rsidR="00FC6324" w:rsidRDefault="00000000">
            <w:pPr>
              <w:ind w:firstLine="361"/>
            </w:pPr>
            <w:proofErr w:type="spellStart"/>
            <w:r>
              <w:rPr>
                <w:rFonts w:ascii="黑体" w:eastAsia="黑体" w:hAnsi="黑体"/>
                <w:b/>
                <w:sz w:val="18"/>
              </w:rPr>
              <w:t>RTT范围</w:t>
            </w:r>
            <w:proofErr w:type="spellEnd"/>
          </w:p>
        </w:tc>
        <w:tc>
          <w:tcPr>
            <w:tcW w:w="2880" w:type="dxa"/>
          </w:tcPr>
          <w:p w14:paraId="386A1047" w14:textId="77777777" w:rsidR="00FC6324" w:rsidRDefault="00000000">
            <w:pPr>
              <w:ind w:firstLine="361"/>
            </w:pPr>
            <w:proofErr w:type="spellStart"/>
            <w:r>
              <w:rPr>
                <w:rFonts w:ascii="黑体" w:eastAsia="黑体" w:hAnsi="黑体"/>
                <w:b/>
                <w:sz w:val="18"/>
              </w:rPr>
              <w:t>结论</w:t>
            </w:r>
            <w:proofErr w:type="spellEnd"/>
          </w:p>
        </w:tc>
      </w:tr>
      <w:tr w:rsidR="00FC6324" w14:paraId="2E4ECF7A" w14:textId="77777777" w:rsidTr="00FC6324">
        <w:trPr>
          <w:trHeight w:val="454"/>
        </w:trPr>
        <w:tc>
          <w:tcPr>
            <w:tcW w:w="2880" w:type="dxa"/>
          </w:tcPr>
          <w:p w14:paraId="7677C6DC" w14:textId="77777777" w:rsidR="00FC6324" w:rsidRDefault="00000000">
            <w:pPr>
              <w:ind w:firstLine="360"/>
            </w:pPr>
            <w:proofErr w:type="spellStart"/>
            <w:r>
              <w:rPr>
                <w:rFonts w:ascii="宋体" w:hAnsi="宋体"/>
                <w:sz w:val="18"/>
              </w:rPr>
              <w:t>正常网络</w:t>
            </w:r>
            <w:proofErr w:type="spellEnd"/>
          </w:p>
        </w:tc>
        <w:tc>
          <w:tcPr>
            <w:tcW w:w="2880" w:type="dxa"/>
          </w:tcPr>
          <w:p w14:paraId="6C14DB1B" w14:textId="77777777" w:rsidR="00FC6324" w:rsidRDefault="00000000">
            <w:pPr>
              <w:ind w:firstLine="360"/>
            </w:pPr>
            <w:r>
              <w:rPr>
                <w:rFonts w:ascii="宋体" w:hAnsi="宋体"/>
                <w:sz w:val="18"/>
              </w:rPr>
              <w:t>1280x720、25fps、2000kbps</w:t>
            </w:r>
          </w:p>
        </w:tc>
        <w:tc>
          <w:tcPr>
            <w:tcW w:w="2880" w:type="dxa"/>
          </w:tcPr>
          <w:p w14:paraId="77269E4E" w14:textId="77777777" w:rsidR="00FC6324" w:rsidRDefault="00000000">
            <w:pPr>
              <w:ind w:firstLine="360"/>
              <w:rPr>
                <w:lang w:eastAsia="zh-CN"/>
              </w:rPr>
            </w:pPr>
            <w:r>
              <w:rPr>
                <w:rFonts w:ascii="宋体" w:hAnsi="宋体"/>
                <w:sz w:val="18"/>
                <w:lang w:eastAsia="zh-CN"/>
              </w:rPr>
              <w:t>计时器</w:t>
            </w:r>
          </w:p>
        </w:tc>
        <w:tc>
          <w:tcPr>
            <w:tcW w:w="2880" w:type="dxa"/>
          </w:tcPr>
          <w:p w14:paraId="1F940E26" w14:textId="7EE86B06" w:rsidR="00FC6324" w:rsidRDefault="00000000">
            <w:pPr>
              <w:ind w:firstLine="360"/>
            </w:pPr>
            <w:r>
              <w:rPr>
                <w:rFonts w:ascii="宋体" w:hAnsi="宋体"/>
                <w:sz w:val="18"/>
              </w:rPr>
              <w:t>平均0.7s，最大1.0s</w:t>
            </w:r>
          </w:p>
        </w:tc>
        <w:tc>
          <w:tcPr>
            <w:tcW w:w="2880" w:type="dxa"/>
          </w:tcPr>
          <w:p w14:paraId="0DEF8C5E" w14:textId="77777777" w:rsidR="00FC6324" w:rsidRDefault="00000000">
            <w:pPr>
              <w:ind w:firstLine="360"/>
            </w:pPr>
            <w:r>
              <w:rPr>
                <w:rFonts w:ascii="宋体" w:hAnsi="宋体"/>
                <w:sz w:val="18"/>
              </w:rPr>
              <w:t>50</w:t>
            </w:r>
          </w:p>
        </w:tc>
        <w:tc>
          <w:tcPr>
            <w:tcW w:w="2880" w:type="dxa"/>
          </w:tcPr>
          <w:p w14:paraId="39E8AD58" w14:textId="77777777" w:rsidR="00FC6324" w:rsidRDefault="00000000">
            <w:pPr>
              <w:ind w:firstLine="360"/>
            </w:pPr>
            <w:r>
              <w:rPr>
                <w:rFonts w:ascii="宋体" w:hAnsi="宋体"/>
                <w:sz w:val="18"/>
              </w:rPr>
              <w:t>100ms</w:t>
            </w:r>
          </w:p>
        </w:tc>
      </w:tr>
      <w:tr w:rsidR="00FC6324" w14:paraId="671A634C" w14:textId="77777777" w:rsidTr="00FC6324">
        <w:trPr>
          <w:trHeight w:val="454"/>
        </w:trPr>
        <w:tc>
          <w:tcPr>
            <w:tcW w:w="2880" w:type="dxa"/>
          </w:tcPr>
          <w:p w14:paraId="207A523D" w14:textId="77777777" w:rsidR="00FC6324" w:rsidRDefault="00000000">
            <w:pPr>
              <w:ind w:firstLine="360"/>
            </w:pPr>
            <w:proofErr w:type="spellStart"/>
            <w:r>
              <w:rPr>
                <w:rFonts w:ascii="宋体" w:hAnsi="宋体"/>
                <w:sz w:val="18"/>
              </w:rPr>
              <w:t>轻度弱网</w:t>
            </w:r>
            <w:proofErr w:type="spellEnd"/>
          </w:p>
        </w:tc>
        <w:tc>
          <w:tcPr>
            <w:tcW w:w="2880" w:type="dxa"/>
          </w:tcPr>
          <w:p w14:paraId="0FB1BC9D" w14:textId="77777777" w:rsidR="00FC6324" w:rsidRDefault="00000000">
            <w:pPr>
              <w:ind w:firstLine="360"/>
            </w:pPr>
            <w:r>
              <w:rPr>
                <w:rFonts w:ascii="宋体" w:hAnsi="宋体"/>
                <w:sz w:val="18"/>
              </w:rPr>
              <w:t>960x540、20fps、1200kbps</w:t>
            </w:r>
          </w:p>
        </w:tc>
        <w:tc>
          <w:tcPr>
            <w:tcW w:w="2880" w:type="dxa"/>
          </w:tcPr>
          <w:p w14:paraId="309D8D55" w14:textId="77777777" w:rsidR="00FC6324" w:rsidRDefault="00000000">
            <w:pPr>
              <w:ind w:firstLine="360"/>
              <w:rPr>
                <w:lang w:eastAsia="zh-CN"/>
              </w:rPr>
            </w:pPr>
            <w:r>
              <w:rPr>
                <w:rFonts w:ascii="宋体" w:hAnsi="宋体"/>
                <w:sz w:val="18"/>
                <w:lang w:eastAsia="zh-CN"/>
              </w:rPr>
              <w:t>人工观察</w:t>
            </w:r>
          </w:p>
        </w:tc>
        <w:tc>
          <w:tcPr>
            <w:tcW w:w="2880" w:type="dxa"/>
          </w:tcPr>
          <w:p w14:paraId="2743B57F" w14:textId="2B7345BE" w:rsidR="00FC6324" w:rsidRDefault="00000000">
            <w:pPr>
              <w:ind w:firstLine="360"/>
            </w:pPr>
            <w:r>
              <w:rPr>
                <w:rFonts w:ascii="宋体" w:hAnsi="宋体"/>
                <w:sz w:val="18"/>
              </w:rPr>
              <w:t>平均1.1s，最大1.5s</w:t>
            </w:r>
          </w:p>
        </w:tc>
        <w:tc>
          <w:tcPr>
            <w:tcW w:w="2880" w:type="dxa"/>
          </w:tcPr>
          <w:p w14:paraId="6B9684C7" w14:textId="061519C5" w:rsidR="00FC6324" w:rsidRDefault="00000000">
            <w:pPr>
              <w:ind w:firstLine="360"/>
            </w:pPr>
            <w:r>
              <w:rPr>
                <w:rFonts w:ascii="宋体" w:hAnsi="宋体"/>
                <w:sz w:val="18"/>
              </w:rPr>
              <w:t>100</w:t>
            </w:r>
          </w:p>
        </w:tc>
        <w:tc>
          <w:tcPr>
            <w:tcW w:w="2880" w:type="dxa"/>
          </w:tcPr>
          <w:p w14:paraId="0870B69D" w14:textId="1EDDD7BD" w:rsidR="00FC6324" w:rsidRDefault="00000000">
            <w:pPr>
              <w:ind w:firstLine="360"/>
            </w:pPr>
            <w:r>
              <w:rPr>
                <w:rFonts w:ascii="宋体" w:hAnsi="宋体"/>
                <w:sz w:val="18"/>
              </w:rPr>
              <w:t>200ms</w:t>
            </w:r>
          </w:p>
        </w:tc>
      </w:tr>
      <w:tr w:rsidR="00FC6324" w14:paraId="6C5BF972" w14:textId="77777777" w:rsidTr="00FC6324">
        <w:trPr>
          <w:trHeight w:val="454"/>
        </w:trPr>
        <w:tc>
          <w:tcPr>
            <w:tcW w:w="2880" w:type="dxa"/>
          </w:tcPr>
          <w:p w14:paraId="7A6058A3" w14:textId="77777777" w:rsidR="00FC6324" w:rsidRDefault="00000000">
            <w:pPr>
              <w:ind w:firstLine="360"/>
            </w:pPr>
            <w:proofErr w:type="spellStart"/>
            <w:r>
              <w:rPr>
                <w:rFonts w:ascii="宋体" w:hAnsi="宋体"/>
                <w:sz w:val="18"/>
              </w:rPr>
              <w:t>严重弱网</w:t>
            </w:r>
            <w:proofErr w:type="spellEnd"/>
          </w:p>
        </w:tc>
        <w:tc>
          <w:tcPr>
            <w:tcW w:w="2880" w:type="dxa"/>
          </w:tcPr>
          <w:p w14:paraId="5D3552FC" w14:textId="77777777" w:rsidR="00FC6324" w:rsidRDefault="00000000">
            <w:pPr>
              <w:ind w:firstLine="360"/>
            </w:pPr>
            <w:r>
              <w:rPr>
                <w:rFonts w:ascii="宋体" w:hAnsi="宋体"/>
                <w:sz w:val="18"/>
              </w:rPr>
              <w:t>640x360、15fps、600kbps</w:t>
            </w:r>
          </w:p>
        </w:tc>
        <w:tc>
          <w:tcPr>
            <w:tcW w:w="2880" w:type="dxa"/>
          </w:tcPr>
          <w:p w14:paraId="61BD6B6E" w14:textId="77777777" w:rsidR="00FC6324" w:rsidRDefault="00000000">
            <w:pPr>
              <w:ind w:firstLine="360"/>
            </w:pPr>
            <w:proofErr w:type="spellStart"/>
            <w:r>
              <w:rPr>
                <w:rFonts w:ascii="宋体" w:hAnsi="宋体"/>
                <w:sz w:val="18"/>
              </w:rPr>
              <w:t>人工观察</w:t>
            </w:r>
            <w:proofErr w:type="spellEnd"/>
          </w:p>
        </w:tc>
        <w:tc>
          <w:tcPr>
            <w:tcW w:w="2880" w:type="dxa"/>
          </w:tcPr>
          <w:p w14:paraId="3ACF4BA7" w14:textId="77777777" w:rsidR="00FC6324" w:rsidRDefault="00000000">
            <w:pPr>
              <w:ind w:firstLine="360"/>
            </w:pPr>
            <w:r>
              <w:rPr>
                <w:rFonts w:ascii="宋体" w:hAnsi="宋体"/>
                <w:sz w:val="18"/>
              </w:rPr>
              <w:t>平均1.4s，最大2.0s</w:t>
            </w:r>
          </w:p>
        </w:tc>
        <w:tc>
          <w:tcPr>
            <w:tcW w:w="2880" w:type="dxa"/>
          </w:tcPr>
          <w:p w14:paraId="3D9626B3" w14:textId="77777777" w:rsidR="00FC6324" w:rsidRDefault="00000000">
            <w:pPr>
              <w:ind w:firstLine="360"/>
            </w:pPr>
            <w:r>
              <w:rPr>
                <w:rFonts w:ascii="宋体" w:hAnsi="宋体"/>
                <w:sz w:val="18"/>
              </w:rPr>
              <w:t>&gt;200ms</w:t>
            </w:r>
          </w:p>
        </w:tc>
        <w:tc>
          <w:tcPr>
            <w:tcW w:w="2880" w:type="dxa"/>
          </w:tcPr>
          <w:p w14:paraId="4457837C" w14:textId="77777777" w:rsidR="00FC6324" w:rsidRDefault="00000000">
            <w:pPr>
              <w:ind w:firstLine="360"/>
            </w:pPr>
            <w:proofErr w:type="spellStart"/>
            <w:r>
              <w:rPr>
                <w:rFonts w:ascii="宋体" w:hAnsi="宋体"/>
                <w:sz w:val="18"/>
              </w:rPr>
              <w:t>可维持画面</w:t>
            </w:r>
            <w:proofErr w:type="spellEnd"/>
          </w:p>
        </w:tc>
      </w:tr>
    </w:tbl>
    <w:p w14:paraId="1E4CCF7E" w14:textId="33BE1A4A" w:rsidR="00FC6324" w:rsidRDefault="009748C7" w:rsidP="009748C7">
      <w:pPr>
        <w:ind w:firstLine="480"/>
        <w:rPr>
          <w:lang w:eastAsia="zh-CN"/>
        </w:rPr>
      </w:pPr>
      <w:r>
        <w:rPr>
          <w:rFonts w:hint="eastAsia"/>
          <w:noProof/>
        </w:rPr>
        <w:drawing>
          <wp:anchor distT="0" distB="0" distL="114300" distR="114300" simplePos="0" relativeHeight="251671552" behindDoc="0" locked="0" layoutInCell="1" allowOverlap="1" wp14:anchorId="5EE7F724" wp14:editId="4F5D6887">
            <wp:simplePos x="0" y="0"/>
            <wp:positionH relativeFrom="column">
              <wp:posOffset>131950</wp:posOffset>
            </wp:positionH>
            <wp:positionV relativeFrom="paragraph">
              <wp:posOffset>318965</wp:posOffset>
            </wp:positionV>
            <wp:extent cx="5580380" cy="4874260"/>
            <wp:effectExtent l="0" t="0" r="1270" b="2540"/>
            <wp:wrapTopAndBottom/>
            <wp:docPr id="3027489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80380" cy="4874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C0C734" w14:textId="77777777" w:rsidR="00FC6324" w:rsidRDefault="00000000">
      <w:pPr>
        <w:spacing w:after="120"/>
        <w:ind w:firstLine="420"/>
        <w:jc w:val="center"/>
        <w:rPr>
          <w:lang w:eastAsia="zh-CN"/>
        </w:rPr>
      </w:pPr>
      <w:r>
        <w:rPr>
          <w:rFonts w:ascii="黑体" w:eastAsia="黑体" w:hAnsi="黑体"/>
          <w:sz w:val="21"/>
          <w:lang w:eastAsia="zh-CN"/>
        </w:rPr>
        <w:t>图6-8 性能监控面板显示的实时指标截图</w:t>
      </w:r>
    </w:p>
    <w:p w14:paraId="15A6D2BC" w14:textId="77777777" w:rsidR="00FC6324" w:rsidRDefault="00000000">
      <w:pPr>
        <w:pStyle w:val="38"/>
        <w:outlineLvl w:val="2"/>
      </w:pPr>
      <w:bookmarkStart w:id="72" w:name="_Toc20873"/>
      <w:r>
        <w:t xml:space="preserve">6.4.2 </w:t>
      </w:r>
      <w:r>
        <w:t>不同带宽下卡顿现象对比</w:t>
      </w:r>
      <w:bookmarkEnd w:id="72"/>
    </w:p>
    <w:p w14:paraId="3BEF3CA8" w14:textId="77777777" w:rsidR="00FC6324" w:rsidRDefault="00000000">
      <w:pPr>
        <w:ind w:firstLine="480"/>
        <w:rPr>
          <w:lang w:eastAsia="zh-CN"/>
        </w:rPr>
      </w:pPr>
      <w:r>
        <w:rPr>
          <w:lang w:eastAsia="zh-CN"/>
        </w:rPr>
        <w:t>卡顿现象对比主要观察在固定测试时长内视频播放是否出现停顿、加载或明显跳帧。测试分别在正常带宽、轻度弱网、中度</w:t>
      </w:r>
      <w:proofErr w:type="gramStart"/>
      <w:r>
        <w:rPr>
          <w:lang w:eastAsia="zh-CN"/>
        </w:rPr>
        <w:t>弱网和严重弱网条件</w:t>
      </w:r>
      <w:proofErr w:type="gramEnd"/>
      <w:r>
        <w:rPr>
          <w:lang w:eastAsia="zh-CN"/>
        </w:rPr>
        <w:t>下进行。</w:t>
      </w:r>
    </w:p>
    <w:p w14:paraId="63F6C202" w14:textId="67E75065" w:rsidR="00FC6324" w:rsidRDefault="00000000">
      <w:pPr>
        <w:ind w:firstLine="480"/>
        <w:rPr>
          <w:lang w:eastAsia="zh-CN"/>
        </w:rPr>
      </w:pPr>
      <w:r>
        <w:rPr>
          <w:lang w:eastAsia="zh-CN"/>
        </w:rPr>
        <w:lastRenderedPageBreak/>
        <w:t>测试过程中，通过前端性能监控面板观察丢包率变化。正常网络下丢包率通常低于</w:t>
      </w:r>
      <w:r>
        <w:rPr>
          <w:lang w:eastAsia="zh-CN"/>
        </w:rPr>
        <w:t>2%</w:t>
      </w:r>
      <w:r>
        <w:rPr>
          <w:lang w:eastAsia="zh-CN"/>
        </w:rPr>
        <w:t>，轻度弱网下丢包率上升到</w:t>
      </w:r>
      <w:r>
        <w:rPr>
          <w:lang w:eastAsia="zh-CN"/>
        </w:rPr>
        <w:t>3-5%</w:t>
      </w:r>
      <w:r>
        <w:rPr>
          <w:lang w:eastAsia="zh-CN"/>
        </w:rPr>
        <w:t>，</w:t>
      </w:r>
      <w:proofErr w:type="gramStart"/>
      <w:r>
        <w:rPr>
          <w:lang w:eastAsia="zh-CN"/>
        </w:rPr>
        <w:t>严重弱</w:t>
      </w:r>
      <w:proofErr w:type="gramEnd"/>
      <w:r>
        <w:rPr>
          <w:lang w:eastAsia="zh-CN"/>
        </w:rPr>
        <w:t>网下丢包率可能超过</w:t>
      </w:r>
      <w:r>
        <w:rPr>
          <w:lang w:eastAsia="zh-CN"/>
        </w:rPr>
        <w:t>10%</w:t>
      </w:r>
      <w:r>
        <w:rPr>
          <w:lang w:eastAsia="zh-CN"/>
        </w:rPr>
        <w:t>。丢包率是影响视频卡顿的重要因素，当丢包率超过</w:t>
      </w:r>
      <w:r>
        <w:rPr>
          <w:lang w:eastAsia="zh-CN"/>
        </w:rPr>
        <w:t>5%</w:t>
      </w:r>
      <w:r>
        <w:rPr>
          <w:lang w:eastAsia="zh-CN"/>
        </w:rPr>
        <w:t>时，视频播放会出现明显的停顿或跳帧。</w:t>
      </w:r>
    </w:p>
    <w:p w14:paraId="6352656D" w14:textId="660BA0A9" w:rsidR="00FC6324" w:rsidRDefault="009748C7" w:rsidP="009748C7">
      <w:pPr>
        <w:ind w:firstLine="480"/>
        <w:rPr>
          <w:lang w:eastAsia="zh-CN"/>
        </w:rPr>
      </w:pPr>
      <w:r>
        <w:rPr>
          <w:rFonts w:hint="eastAsia"/>
          <w:noProof/>
        </w:rPr>
        <w:drawing>
          <wp:anchor distT="0" distB="0" distL="114300" distR="114300" simplePos="0" relativeHeight="251672576" behindDoc="0" locked="0" layoutInCell="1" allowOverlap="1" wp14:anchorId="35C74CFA" wp14:editId="1CD0A4D8">
            <wp:simplePos x="0" y="0"/>
            <wp:positionH relativeFrom="column">
              <wp:posOffset>76549</wp:posOffset>
            </wp:positionH>
            <wp:positionV relativeFrom="paragraph">
              <wp:posOffset>1107647</wp:posOffset>
            </wp:positionV>
            <wp:extent cx="5580380" cy="2149475"/>
            <wp:effectExtent l="0" t="0" r="1270" b="3175"/>
            <wp:wrapTopAndBottom/>
            <wp:docPr id="188945261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80380" cy="2149475"/>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eastAsia="zh-CN"/>
        </w:rPr>
        <w:t>测试结果表明，在正常带宽下，系统播放较稳定，卡顿较少；在轻度弱网下，通过降低码率后仍能保持较好的连续性；在中度弱网下，</w:t>
      </w:r>
      <w:proofErr w:type="gramStart"/>
      <w:r>
        <w:rPr>
          <w:lang w:eastAsia="zh-CN"/>
        </w:rPr>
        <w:t>降低帧率后</w:t>
      </w:r>
      <w:proofErr w:type="gramEnd"/>
      <w:r>
        <w:rPr>
          <w:lang w:eastAsia="zh-CN"/>
        </w:rPr>
        <w:t>可明显减少停顿；在</w:t>
      </w:r>
      <w:proofErr w:type="gramStart"/>
      <w:r>
        <w:rPr>
          <w:lang w:eastAsia="zh-CN"/>
        </w:rPr>
        <w:t>严重弱</w:t>
      </w:r>
      <w:proofErr w:type="gramEnd"/>
      <w:r>
        <w:rPr>
          <w:lang w:eastAsia="zh-CN"/>
        </w:rPr>
        <w:t>网下，视频清晰度和</w:t>
      </w:r>
      <w:proofErr w:type="gramStart"/>
      <w:r>
        <w:rPr>
          <w:lang w:eastAsia="zh-CN"/>
        </w:rPr>
        <w:t>帧率</w:t>
      </w:r>
      <w:proofErr w:type="gramEnd"/>
      <w:r>
        <w:rPr>
          <w:lang w:eastAsia="zh-CN"/>
        </w:rPr>
        <w:t>下降较明显，但低参数</w:t>
      </w:r>
      <w:proofErr w:type="gramStart"/>
      <w:r>
        <w:rPr>
          <w:lang w:eastAsia="zh-CN"/>
        </w:rPr>
        <w:t>传输仍</w:t>
      </w:r>
      <w:proofErr w:type="gramEnd"/>
      <w:r>
        <w:rPr>
          <w:lang w:eastAsia="zh-CN"/>
        </w:rPr>
        <w:t>优于高参数传输。由此可见，</w:t>
      </w:r>
      <w:proofErr w:type="gramStart"/>
      <w:r>
        <w:rPr>
          <w:lang w:eastAsia="zh-CN"/>
        </w:rPr>
        <w:t>弱网降级</w:t>
      </w:r>
      <w:proofErr w:type="gramEnd"/>
      <w:r>
        <w:rPr>
          <w:lang w:eastAsia="zh-CN"/>
        </w:rPr>
        <w:t>策略能够在一定程度上</w:t>
      </w:r>
      <w:proofErr w:type="gramStart"/>
      <w:r>
        <w:rPr>
          <w:lang w:eastAsia="zh-CN"/>
        </w:rPr>
        <w:t>降低卡顿</w:t>
      </w:r>
      <w:proofErr w:type="gramEnd"/>
      <w:r>
        <w:rPr>
          <w:lang w:eastAsia="zh-CN"/>
        </w:rPr>
        <w:t>概率。</w:t>
      </w:r>
    </w:p>
    <w:p w14:paraId="6B09E84D" w14:textId="26008D67" w:rsidR="00FC6324" w:rsidRDefault="00000000">
      <w:pPr>
        <w:spacing w:after="120"/>
        <w:ind w:firstLine="420"/>
        <w:jc w:val="center"/>
        <w:rPr>
          <w:lang w:eastAsia="zh-CN"/>
        </w:rPr>
      </w:pPr>
      <w:r>
        <w:rPr>
          <w:rFonts w:ascii="黑体" w:eastAsia="黑体" w:hAnsi="黑体"/>
          <w:sz w:val="21"/>
          <w:lang w:eastAsia="zh-CN"/>
        </w:rPr>
        <w:t>图6-9 采集端档位变化日志截图</w:t>
      </w:r>
    </w:p>
    <w:p w14:paraId="7621CCC7" w14:textId="11841E41" w:rsidR="00FC6324" w:rsidRDefault="00000000">
      <w:pPr>
        <w:pStyle w:val="38"/>
      </w:pPr>
      <w:bookmarkStart w:id="73" w:name="_Toc25113"/>
      <w:r>
        <w:t>6.4.3 CPU/</w:t>
      </w:r>
      <w:r>
        <w:t>内存占用观察</w:t>
      </w:r>
      <w:bookmarkEnd w:id="73"/>
    </w:p>
    <w:p w14:paraId="09B9E369" w14:textId="6522E725" w:rsidR="00FC6324" w:rsidRDefault="00000000">
      <w:pPr>
        <w:ind w:firstLine="480"/>
        <w:rPr>
          <w:lang w:eastAsia="zh-CN"/>
        </w:rPr>
      </w:pPr>
      <w:r>
        <w:rPr>
          <w:lang w:eastAsia="zh-CN"/>
        </w:rPr>
        <w:t>CPU</w:t>
      </w:r>
      <w:r>
        <w:rPr>
          <w:lang w:eastAsia="zh-CN"/>
        </w:rPr>
        <w:t>和内存占用观察分别在采集端、后端服务、</w:t>
      </w:r>
      <w:proofErr w:type="spellStart"/>
      <w:r>
        <w:rPr>
          <w:lang w:eastAsia="zh-CN"/>
        </w:rPr>
        <w:t>MediaMTX</w:t>
      </w:r>
      <w:proofErr w:type="spellEnd"/>
      <w:r>
        <w:rPr>
          <w:lang w:eastAsia="zh-CN"/>
        </w:rPr>
        <w:t>和前端浏览器侧进行。采集</w:t>
      </w:r>
      <w:proofErr w:type="gramStart"/>
      <w:r>
        <w:rPr>
          <w:lang w:eastAsia="zh-CN"/>
        </w:rPr>
        <w:t>端资源</w:t>
      </w:r>
      <w:proofErr w:type="gramEnd"/>
      <w:r>
        <w:rPr>
          <w:lang w:eastAsia="zh-CN"/>
        </w:rPr>
        <w:t>消耗主要来自摄像头采集和视频编码；</w:t>
      </w:r>
      <w:proofErr w:type="spellStart"/>
      <w:r>
        <w:rPr>
          <w:lang w:eastAsia="zh-CN"/>
        </w:rPr>
        <w:t>MediaMTX</w:t>
      </w:r>
      <w:proofErr w:type="spellEnd"/>
      <w:r>
        <w:rPr>
          <w:lang w:eastAsia="zh-CN"/>
        </w:rPr>
        <w:t>资源消耗主要来自流接入和转发；前端浏览器资源消耗随分屏数量增加而上升。</w:t>
      </w:r>
    </w:p>
    <w:p w14:paraId="68F339A4" w14:textId="07ED9A76" w:rsidR="00FC6324" w:rsidRDefault="00000000" w:rsidP="00461A4B">
      <w:pPr>
        <w:ind w:firstLine="480"/>
        <w:rPr>
          <w:lang w:eastAsia="zh-CN"/>
        </w:rPr>
      </w:pPr>
      <w:r>
        <w:rPr>
          <w:lang w:eastAsia="zh-CN"/>
        </w:rPr>
        <w:t>测试结果显示，树莓派</w:t>
      </w:r>
      <w:r>
        <w:rPr>
          <w:lang w:eastAsia="zh-CN"/>
        </w:rPr>
        <w:t>5</w:t>
      </w:r>
      <w:r>
        <w:rPr>
          <w:lang w:eastAsia="zh-CN"/>
        </w:rPr>
        <w:t>采集端在</w:t>
      </w:r>
      <w:r>
        <w:rPr>
          <w:lang w:eastAsia="zh-CN"/>
        </w:rPr>
        <w:t>good</w:t>
      </w:r>
      <w:r>
        <w:rPr>
          <w:lang w:eastAsia="zh-CN"/>
        </w:rPr>
        <w:t>档位下</w:t>
      </w:r>
      <w:r>
        <w:rPr>
          <w:lang w:eastAsia="zh-CN"/>
        </w:rPr>
        <w:t>CPU</w:t>
      </w:r>
      <w:r>
        <w:rPr>
          <w:lang w:eastAsia="zh-CN"/>
        </w:rPr>
        <w:t>占用约</w:t>
      </w:r>
      <w:r>
        <w:rPr>
          <w:lang w:eastAsia="zh-CN"/>
        </w:rPr>
        <w:t>35-45%</w:t>
      </w:r>
      <w:r>
        <w:rPr>
          <w:lang w:eastAsia="zh-CN"/>
        </w:rPr>
        <w:t>，在</w:t>
      </w:r>
      <w:r>
        <w:rPr>
          <w:lang w:eastAsia="zh-CN"/>
        </w:rPr>
        <w:t>poor</w:t>
      </w:r>
      <w:r>
        <w:rPr>
          <w:lang w:eastAsia="zh-CN"/>
        </w:rPr>
        <w:t>档位下降至</w:t>
      </w:r>
      <w:r>
        <w:rPr>
          <w:lang w:eastAsia="zh-CN"/>
        </w:rPr>
        <w:t>20-30%</w:t>
      </w:r>
      <w:r>
        <w:rPr>
          <w:lang w:eastAsia="zh-CN"/>
        </w:rPr>
        <w:t>；</w:t>
      </w:r>
      <w:proofErr w:type="spellStart"/>
      <w:r>
        <w:rPr>
          <w:lang w:eastAsia="zh-CN"/>
        </w:rPr>
        <w:t>MediaMTX</w:t>
      </w:r>
      <w:proofErr w:type="spellEnd"/>
      <w:r>
        <w:rPr>
          <w:lang w:eastAsia="zh-CN"/>
        </w:rPr>
        <w:t>单路转发</w:t>
      </w:r>
      <w:r>
        <w:rPr>
          <w:lang w:eastAsia="zh-CN"/>
        </w:rPr>
        <w:t>CPU</w:t>
      </w:r>
      <w:r>
        <w:rPr>
          <w:lang w:eastAsia="zh-CN"/>
        </w:rPr>
        <w:t>占用约</w:t>
      </w:r>
      <w:r>
        <w:rPr>
          <w:lang w:eastAsia="zh-CN"/>
        </w:rPr>
        <w:t>5-10%</w:t>
      </w:r>
      <w:r>
        <w:rPr>
          <w:lang w:eastAsia="zh-CN"/>
        </w:rPr>
        <w:t>；</w:t>
      </w:r>
      <w:proofErr w:type="spellStart"/>
      <w:r>
        <w:rPr>
          <w:lang w:eastAsia="zh-CN"/>
        </w:rPr>
        <w:t>FastAPI</w:t>
      </w:r>
      <w:proofErr w:type="spellEnd"/>
      <w:r>
        <w:rPr>
          <w:lang w:eastAsia="zh-CN"/>
        </w:rPr>
        <w:t>后端</w:t>
      </w:r>
      <w:r>
        <w:rPr>
          <w:lang w:eastAsia="zh-CN"/>
        </w:rPr>
        <w:t>CPU</w:t>
      </w:r>
      <w:r>
        <w:rPr>
          <w:lang w:eastAsia="zh-CN"/>
        </w:rPr>
        <w:t>占用低于</w:t>
      </w:r>
      <w:r>
        <w:rPr>
          <w:lang w:eastAsia="zh-CN"/>
        </w:rPr>
        <w:t>5%</w:t>
      </w:r>
      <w:r>
        <w:rPr>
          <w:lang w:eastAsia="zh-CN"/>
        </w:rPr>
        <w:t>；浏览器前端单路播放</w:t>
      </w:r>
      <w:r>
        <w:rPr>
          <w:lang w:eastAsia="zh-CN"/>
        </w:rPr>
        <w:t>CPU</w:t>
      </w:r>
      <w:r>
        <w:rPr>
          <w:lang w:eastAsia="zh-CN"/>
        </w:rPr>
        <w:t>占用约</w:t>
      </w:r>
      <w:r>
        <w:rPr>
          <w:lang w:eastAsia="zh-CN"/>
        </w:rPr>
        <w:t>15-25%</w:t>
      </w:r>
      <w:r>
        <w:rPr>
          <w:lang w:eastAsia="zh-CN"/>
        </w:rPr>
        <w:t>，</w:t>
      </w:r>
      <w:proofErr w:type="gramStart"/>
      <w:r>
        <w:rPr>
          <w:lang w:eastAsia="zh-CN"/>
        </w:rPr>
        <w:t>4</w:t>
      </w:r>
      <w:r>
        <w:rPr>
          <w:lang w:eastAsia="zh-CN"/>
        </w:rPr>
        <w:t>分屏时上升</w:t>
      </w:r>
      <w:proofErr w:type="gramEnd"/>
      <w:r>
        <w:rPr>
          <w:lang w:eastAsia="zh-CN"/>
        </w:rPr>
        <w:t>至</w:t>
      </w:r>
      <w:r>
        <w:rPr>
          <w:lang w:eastAsia="zh-CN"/>
        </w:rPr>
        <w:t>40-50%</w:t>
      </w:r>
      <w:r>
        <w:rPr>
          <w:lang w:eastAsia="zh-CN"/>
        </w:rPr>
        <w:t>。内存占用方面，各组件均在合理范围内，采集端约</w:t>
      </w:r>
      <w:r>
        <w:rPr>
          <w:lang w:eastAsia="zh-CN"/>
        </w:rPr>
        <w:t>200-300MB</w:t>
      </w:r>
      <w:r>
        <w:rPr>
          <w:lang w:eastAsia="zh-CN"/>
        </w:rPr>
        <w:t>，</w:t>
      </w:r>
      <w:proofErr w:type="spellStart"/>
      <w:r>
        <w:rPr>
          <w:lang w:eastAsia="zh-CN"/>
        </w:rPr>
        <w:t>MediaMTX</w:t>
      </w:r>
      <w:proofErr w:type="spellEnd"/>
      <w:r>
        <w:rPr>
          <w:lang w:eastAsia="zh-CN"/>
        </w:rPr>
        <w:t>约</w:t>
      </w:r>
      <w:r>
        <w:rPr>
          <w:lang w:eastAsia="zh-CN"/>
        </w:rPr>
        <w:t>100-150MB</w:t>
      </w:r>
      <w:r>
        <w:rPr>
          <w:lang w:eastAsia="zh-CN"/>
        </w:rPr>
        <w:t>，后端约</w:t>
      </w:r>
      <w:r>
        <w:rPr>
          <w:lang w:eastAsia="zh-CN"/>
        </w:rPr>
        <w:t>80-120MB</w:t>
      </w:r>
      <w:r>
        <w:rPr>
          <w:lang w:eastAsia="zh-CN"/>
        </w:rPr>
        <w:t>。</w:t>
      </w:r>
    </w:p>
    <w:p w14:paraId="55F727F6" w14:textId="77777777" w:rsidR="00FC6324" w:rsidRDefault="00000000">
      <w:pPr>
        <w:spacing w:after="160"/>
        <w:ind w:firstLine="420"/>
        <w:jc w:val="center"/>
        <w:rPr>
          <w:lang w:eastAsia="zh-CN"/>
        </w:rPr>
      </w:pPr>
      <w:r>
        <w:rPr>
          <w:rFonts w:ascii="黑体" w:eastAsia="黑体" w:hAnsi="黑体"/>
          <w:sz w:val="21"/>
          <w:lang w:eastAsia="zh-CN"/>
        </w:rPr>
        <w:t>表6-7  CPU与内存占用观察表</w:t>
      </w:r>
    </w:p>
    <w:tbl>
      <w:tblPr>
        <w:tblStyle w:val="aff7"/>
        <w:tblW w:w="0" w:type="auto"/>
        <w:tblLook w:val="04A0" w:firstRow="1" w:lastRow="0" w:firstColumn="1" w:lastColumn="0" w:noHBand="0" w:noVBand="1"/>
      </w:tblPr>
      <w:tblGrid>
        <w:gridCol w:w="2332"/>
        <w:gridCol w:w="2283"/>
        <w:gridCol w:w="2182"/>
        <w:gridCol w:w="2207"/>
      </w:tblGrid>
      <w:tr w:rsidR="00FC6324" w14:paraId="6DBC7CF4" w14:textId="77777777" w:rsidTr="00FC6324">
        <w:trPr>
          <w:cnfStyle w:val="100000000000" w:firstRow="1" w:lastRow="0" w:firstColumn="0" w:lastColumn="0" w:oddVBand="0" w:evenVBand="0" w:oddHBand="0" w:evenHBand="0" w:firstRowFirstColumn="0" w:firstRowLastColumn="0" w:lastRowFirstColumn="0" w:lastRowLastColumn="0"/>
          <w:trHeight w:val="454"/>
        </w:trPr>
        <w:tc>
          <w:tcPr>
            <w:tcW w:w="2880" w:type="dxa"/>
          </w:tcPr>
          <w:p w14:paraId="05C4EAFA" w14:textId="77777777" w:rsidR="00FC6324" w:rsidRDefault="00000000">
            <w:pPr>
              <w:ind w:firstLine="361"/>
            </w:pPr>
            <w:proofErr w:type="spellStart"/>
            <w:r>
              <w:rPr>
                <w:rFonts w:ascii="黑体" w:eastAsia="黑体" w:hAnsi="黑体"/>
                <w:b/>
                <w:sz w:val="18"/>
              </w:rPr>
              <w:t>组件</w:t>
            </w:r>
            <w:proofErr w:type="spellEnd"/>
          </w:p>
        </w:tc>
        <w:tc>
          <w:tcPr>
            <w:tcW w:w="2880" w:type="dxa"/>
          </w:tcPr>
          <w:p w14:paraId="6E772DCB" w14:textId="77777777" w:rsidR="00FC6324" w:rsidRDefault="00000000">
            <w:pPr>
              <w:ind w:firstLine="361"/>
            </w:pPr>
            <w:proofErr w:type="spellStart"/>
            <w:r>
              <w:rPr>
                <w:rFonts w:ascii="黑体" w:eastAsia="黑体" w:hAnsi="黑体"/>
                <w:b/>
                <w:sz w:val="18"/>
              </w:rPr>
              <w:t>主要压力来源</w:t>
            </w:r>
            <w:proofErr w:type="spellEnd"/>
          </w:p>
        </w:tc>
        <w:tc>
          <w:tcPr>
            <w:tcW w:w="2880" w:type="dxa"/>
          </w:tcPr>
          <w:p w14:paraId="6D24AEB1" w14:textId="77777777" w:rsidR="00FC6324" w:rsidRDefault="00000000">
            <w:pPr>
              <w:ind w:firstLine="361"/>
            </w:pPr>
            <w:proofErr w:type="spellStart"/>
            <w:r>
              <w:rPr>
                <w:rFonts w:ascii="黑体" w:eastAsia="黑体" w:hAnsi="黑体"/>
                <w:b/>
                <w:sz w:val="18"/>
              </w:rPr>
              <w:t>单路视频表现</w:t>
            </w:r>
            <w:proofErr w:type="spellEnd"/>
          </w:p>
        </w:tc>
        <w:tc>
          <w:tcPr>
            <w:tcW w:w="2880" w:type="dxa"/>
          </w:tcPr>
          <w:p w14:paraId="334EB683" w14:textId="77777777" w:rsidR="00FC6324" w:rsidRDefault="00000000">
            <w:pPr>
              <w:ind w:firstLine="361"/>
            </w:pPr>
            <w:proofErr w:type="spellStart"/>
            <w:r>
              <w:rPr>
                <w:rFonts w:ascii="黑体" w:eastAsia="黑体" w:hAnsi="黑体"/>
                <w:b/>
                <w:sz w:val="18"/>
              </w:rPr>
              <w:t>说明</w:t>
            </w:r>
            <w:proofErr w:type="spellEnd"/>
          </w:p>
        </w:tc>
      </w:tr>
      <w:tr w:rsidR="00FC6324" w14:paraId="297A81B1" w14:textId="77777777" w:rsidTr="00FC6324">
        <w:trPr>
          <w:trHeight w:val="454"/>
        </w:trPr>
        <w:tc>
          <w:tcPr>
            <w:tcW w:w="2880" w:type="dxa"/>
          </w:tcPr>
          <w:p w14:paraId="731293C6" w14:textId="77777777" w:rsidR="00FC6324" w:rsidRDefault="00000000">
            <w:pPr>
              <w:ind w:firstLine="360"/>
            </w:pPr>
            <w:proofErr w:type="spellStart"/>
            <w:r>
              <w:rPr>
                <w:rFonts w:ascii="宋体" w:hAnsi="宋体"/>
                <w:sz w:val="18"/>
              </w:rPr>
              <w:t>采集端</w:t>
            </w:r>
            <w:proofErr w:type="spellEnd"/>
          </w:p>
        </w:tc>
        <w:tc>
          <w:tcPr>
            <w:tcW w:w="2880" w:type="dxa"/>
          </w:tcPr>
          <w:p w14:paraId="2ABC0BF1" w14:textId="77777777" w:rsidR="00FC6324" w:rsidRDefault="00000000">
            <w:pPr>
              <w:ind w:firstLine="360"/>
              <w:rPr>
                <w:lang w:eastAsia="zh-CN"/>
              </w:rPr>
            </w:pPr>
            <w:r>
              <w:rPr>
                <w:rFonts w:ascii="宋体" w:hAnsi="宋体"/>
                <w:sz w:val="18"/>
                <w:lang w:eastAsia="zh-CN"/>
              </w:rPr>
              <w:t>摄像头采集</w:t>
            </w:r>
          </w:p>
        </w:tc>
        <w:tc>
          <w:tcPr>
            <w:tcW w:w="2880" w:type="dxa"/>
          </w:tcPr>
          <w:p w14:paraId="0B22DD84" w14:textId="77777777" w:rsidR="00FC6324" w:rsidRDefault="00000000">
            <w:pPr>
              <w:ind w:firstLine="360"/>
            </w:pPr>
            <w:proofErr w:type="spellStart"/>
            <w:r>
              <w:rPr>
                <w:rFonts w:ascii="宋体" w:hAnsi="宋体"/>
                <w:sz w:val="18"/>
              </w:rPr>
              <w:t>中等</w:t>
            </w:r>
            <w:proofErr w:type="spellEnd"/>
          </w:p>
        </w:tc>
        <w:tc>
          <w:tcPr>
            <w:tcW w:w="2880" w:type="dxa"/>
          </w:tcPr>
          <w:p w14:paraId="5398D6EF" w14:textId="77777777" w:rsidR="00FC6324" w:rsidRDefault="00000000">
            <w:pPr>
              <w:ind w:firstLine="360"/>
              <w:rPr>
                <w:lang w:eastAsia="zh-CN"/>
              </w:rPr>
            </w:pPr>
            <w:r>
              <w:rPr>
                <w:rFonts w:ascii="宋体" w:hAnsi="宋体"/>
                <w:sz w:val="18"/>
                <w:lang w:eastAsia="zh-CN"/>
              </w:rPr>
              <w:t>CPU占用高</w:t>
            </w:r>
          </w:p>
        </w:tc>
      </w:tr>
      <w:tr w:rsidR="00FC6324" w14:paraId="6B82FD23" w14:textId="77777777" w:rsidTr="00FC6324">
        <w:trPr>
          <w:trHeight w:val="454"/>
        </w:trPr>
        <w:tc>
          <w:tcPr>
            <w:tcW w:w="2880" w:type="dxa"/>
          </w:tcPr>
          <w:p w14:paraId="5BCE283C" w14:textId="77777777" w:rsidR="00FC6324" w:rsidRDefault="00000000">
            <w:pPr>
              <w:ind w:firstLine="360"/>
            </w:pPr>
            <w:proofErr w:type="spellStart"/>
            <w:r>
              <w:rPr>
                <w:rFonts w:ascii="宋体" w:hAnsi="宋体"/>
                <w:sz w:val="18"/>
              </w:rPr>
              <w:t>MediaMTX</w:t>
            </w:r>
            <w:proofErr w:type="spellEnd"/>
          </w:p>
        </w:tc>
        <w:tc>
          <w:tcPr>
            <w:tcW w:w="2880" w:type="dxa"/>
          </w:tcPr>
          <w:p w14:paraId="0EEA63D6" w14:textId="77777777" w:rsidR="00FC6324" w:rsidRDefault="00000000">
            <w:pPr>
              <w:ind w:firstLine="360"/>
            </w:pPr>
            <w:proofErr w:type="spellStart"/>
            <w:r>
              <w:rPr>
                <w:rFonts w:ascii="宋体" w:hAnsi="宋体"/>
                <w:sz w:val="18"/>
              </w:rPr>
              <w:t>流接入与转发</w:t>
            </w:r>
            <w:proofErr w:type="spellEnd"/>
          </w:p>
        </w:tc>
        <w:tc>
          <w:tcPr>
            <w:tcW w:w="2880" w:type="dxa"/>
          </w:tcPr>
          <w:p w14:paraId="5104BAA5" w14:textId="77777777" w:rsidR="00FC6324" w:rsidRDefault="00000000">
            <w:pPr>
              <w:ind w:firstLine="360"/>
            </w:pPr>
            <w:proofErr w:type="spellStart"/>
            <w:r>
              <w:rPr>
                <w:rFonts w:ascii="宋体" w:hAnsi="宋体"/>
                <w:sz w:val="18"/>
              </w:rPr>
              <w:t>较低</w:t>
            </w:r>
            <w:proofErr w:type="spellEnd"/>
          </w:p>
        </w:tc>
        <w:tc>
          <w:tcPr>
            <w:tcW w:w="2880" w:type="dxa"/>
          </w:tcPr>
          <w:p w14:paraId="3D7924BB" w14:textId="77777777" w:rsidR="00FC6324" w:rsidRDefault="00000000">
            <w:pPr>
              <w:ind w:firstLine="360"/>
            </w:pPr>
            <w:proofErr w:type="spellStart"/>
            <w:r>
              <w:rPr>
                <w:rFonts w:ascii="宋体" w:hAnsi="宋体"/>
                <w:sz w:val="18"/>
              </w:rPr>
              <w:t>单路转发压力较小</w:t>
            </w:r>
            <w:proofErr w:type="spellEnd"/>
          </w:p>
        </w:tc>
      </w:tr>
      <w:tr w:rsidR="00FC6324" w14:paraId="646C06D1" w14:textId="77777777" w:rsidTr="00FC6324">
        <w:trPr>
          <w:trHeight w:val="454"/>
        </w:trPr>
        <w:tc>
          <w:tcPr>
            <w:tcW w:w="2880" w:type="dxa"/>
          </w:tcPr>
          <w:p w14:paraId="1B361470" w14:textId="77777777" w:rsidR="00FC6324" w:rsidRDefault="00000000">
            <w:pPr>
              <w:ind w:firstLine="360"/>
            </w:pPr>
            <w:proofErr w:type="spellStart"/>
            <w:r>
              <w:rPr>
                <w:rFonts w:ascii="宋体" w:hAnsi="宋体"/>
                <w:sz w:val="18"/>
              </w:rPr>
              <w:t>FastAPI后端</w:t>
            </w:r>
            <w:proofErr w:type="spellEnd"/>
          </w:p>
        </w:tc>
        <w:tc>
          <w:tcPr>
            <w:tcW w:w="2880" w:type="dxa"/>
          </w:tcPr>
          <w:p w14:paraId="04BAD5BF" w14:textId="77777777" w:rsidR="00FC6324" w:rsidRDefault="00000000">
            <w:pPr>
              <w:ind w:firstLine="360"/>
              <w:rPr>
                <w:lang w:eastAsia="zh-CN"/>
              </w:rPr>
            </w:pPr>
            <w:r>
              <w:rPr>
                <w:rFonts w:ascii="宋体" w:hAnsi="宋体"/>
                <w:sz w:val="18"/>
                <w:lang w:eastAsia="zh-CN"/>
              </w:rPr>
              <w:t>API请求和心跳处理</w:t>
            </w:r>
          </w:p>
        </w:tc>
        <w:tc>
          <w:tcPr>
            <w:tcW w:w="2880" w:type="dxa"/>
          </w:tcPr>
          <w:p w14:paraId="0EA6B7B0" w14:textId="77777777" w:rsidR="00FC6324" w:rsidRDefault="00000000">
            <w:pPr>
              <w:ind w:firstLine="360"/>
            </w:pPr>
            <w:proofErr w:type="spellStart"/>
            <w:r>
              <w:rPr>
                <w:rFonts w:ascii="宋体" w:hAnsi="宋体"/>
                <w:sz w:val="18"/>
              </w:rPr>
              <w:t>较低</w:t>
            </w:r>
            <w:proofErr w:type="spellEnd"/>
          </w:p>
        </w:tc>
        <w:tc>
          <w:tcPr>
            <w:tcW w:w="2880" w:type="dxa"/>
          </w:tcPr>
          <w:p w14:paraId="2CE1905D" w14:textId="77777777" w:rsidR="00FC6324" w:rsidRDefault="00000000">
            <w:pPr>
              <w:ind w:firstLine="360"/>
            </w:pPr>
            <w:proofErr w:type="spellStart"/>
            <w:r>
              <w:rPr>
                <w:rFonts w:ascii="宋体" w:hAnsi="宋体"/>
                <w:sz w:val="18"/>
              </w:rPr>
              <w:t>不直接转发媒体数据</w:t>
            </w:r>
            <w:proofErr w:type="spellEnd"/>
          </w:p>
        </w:tc>
      </w:tr>
      <w:tr w:rsidR="00FC6324" w14:paraId="46BD949D" w14:textId="77777777" w:rsidTr="00FC6324">
        <w:trPr>
          <w:trHeight w:val="454"/>
        </w:trPr>
        <w:tc>
          <w:tcPr>
            <w:tcW w:w="2880" w:type="dxa"/>
          </w:tcPr>
          <w:p w14:paraId="1F4E6143" w14:textId="77777777" w:rsidR="00FC6324" w:rsidRDefault="00000000">
            <w:pPr>
              <w:ind w:firstLine="360"/>
            </w:pPr>
            <w:proofErr w:type="spellStart"/>
            <w:r>
              <w:rPr>
                <w:rFonts w:ascii="宋体" w:hAnsi="宋体"/>
                <w:sz w:val="18"/>
              </w:rPr>
              <w:t>浏览器前端</w:t>
            </w:r>
            <w:proofErr w:type="spellEnd"/>
          </w:p>
        </w:tc>
        <w:tc>
          <w:tcPr>
            <w:tcW w:w="2880" w:type="dxa"/>
          </w:tcPr>
          <w:p w14:paraId="1CF5F8F2" w14:textId="77777777" w:rsidR="00FC6324" w:rsidRDefault="00000000">
            <w:pPr>
              <w:ind w:firstLine="360"/>
              <w:rPr>
                <w:lang w:eastAsia="zh-CN"/>
              </w:rPr>
            </w:pPr>
            <w:r>
              <w:rPr>
                <w:rFonts w:ascii="宋体" w:hAnsi="宋体"/>
                <w:sz w:val="18"/>
                <w:lang w:eastAsia="zh-CN"/>
              </w:rPr>
              <w:t>WebRTC解码</w:t>
            </w:r>
          </w:p>
        </w:tc>
        <w:tc>
          <w:tcPr>
            <w:tcW w:w="2880" w:type="dxa"/>
          </w:tcPr>
          <w:p w14:paraId="235C18D5" w14:textId="77777777" w:rsidR="00FC6324" w:rsidRDefault="00000000">
            <w:pPr>
              <w:ind w:firstLine="360"/>
            </w:pPr>
            <w:proofErr w:type="spellStart"/>
            <w:r>
              <w:rPr>
                <w:rFonts w:ascii="宋体" w:hAnsi="宋体"/>
                <w:sz w:val="18"/>
              </w:rPr>
              <w:t>中等</w:t>
            </w:r>
            <w:proofErr w:type="spellEnd"/>
          </w:p>
        </w:tc>
        <w:tc>
          <w:tcPr>
            <w:tcW w:w="2880" w:type="dxa"/>
          </w:tcPr>
          <w:p w14:paraId="1F3170B5" w14:textId="77777777" w:rsidR="00FC6324" w:rsidRDefault="00000000">
            <w:pPr>
              <w:ind w:firstLine="360"/>
              <w:rPr>
                <w:lang w:eastAsia="zh-CN"/>
              </w:rPr>
            </w:pPr>
            <w:proofErr w:type="gramStart"/>
            <w:r>
              <w:rPr>
                <w:rFonts w:ascii="宋体" w:hAnsi="宋体"/>
                <w:sz w:val="18"/>
                <w:lang w:eastAsia="zh-CN"/>
              </w:rPr>
              <w:t>多分屏时占用</w:t>
            </w:r>
            <w:proofErr w:type="gramEnd"/>
            <w:r>
              <w:rPr>
                <w:rFonts w:ascii="宋体" w:hAnsi="宋体"/>
                <w:sz w:val="18"/>
                <w:lang w:eastAsia="zh-CN"/>
              </w:rPr>
              <w:t>上升</w:t>
            </w:r>
          </w:p>
        </w:tc>
      </w:tr>
    </w:tbl>
    <w:p w14:paraId="13C8AAFC" w14:textId="77777777" w:rsidR="00461A4B" w:rsidRDefault="00461A4B" w:rsidP="00461A4B">
      <w:pPr>
        <w:pStyle w:val="19"/>
      </w:pPr>
      <w:bookmarkStart w:id="74" w:name="_Toc26161"/>
    </w:p>
    <w:p w14:paraId="2F7F3C58" w14:textId="14544DDB" w:rsidR="00FC6324" w:rsidRDefault="00000000" w:rsidP="00461A4B">
      <w:pPr>
        <w:pStyle w:val="19"/>
      </w:pPr>
      <w:r>
        <w:t>第</w:t>
      </w:r>
      <w:r>
        <w:t>7</w:t>
      </w:r>
      <w:r>
        <w:t>章</w:t>
      </w:r>
      <w:r>
        <w:t xml:space="preserve"> </w:t>
      </w:r>
      <w:r>
        <w:rPr>
          <w:rFonts w:hint="eastAsia"/>
        </w:rPr>
        <w:t xml:space="preserve"> </w:t>
      </w:r>
      <w:r>
        <w:t>总</w:t>
      </w:r>
      <w:r>
        <w:rPr>
          <w:rFonts w:hint="eastAsia"/>
        </w:rPr>
        <w:t xml:space="preserve">  </w:t>
      </w:r>
      <w:r>
        <w:t>结</w:t>
      </w:r>
      <w:bookmarkEnd w:id="74"/>
    </w:p>
    <w:p w14:paraId="63FFBE30" w14:textId="77777777" w:rsidR="00461A4B" w:rsidRDefault="00461A4B" w:rsidP="00461A4B">
      <w:pPr>
        <w:pStyle w:val="19"/>
      </w:pPr>
    </w:p>
    <w:p w14:paraId="3F3AD2D0" w14:textId="77777777" w:rsidR="00FC6324" w:rsidRDefault="00000000">
      <w:pPr>
        <w:pStyle w:val="2a"/>
      </w:pPr>
      <w:bookmarkStart w:id="75" w:name="_Toc7296"/>
      <w:r>
        <w:t xml:space="preserve">7.1 </w:t>
      </w:r>
      <w:r>
        <w:t>工作总结</w:t>
      </w:r>
      <w:bookmarkEnd w:id="75"/>
    </w:p>
    <w:p w14:paraId="4EB63D0B" w14:textId="77777777" w:rsidR="00FC6324" w:rsidRDefault="00000000">
      <w:pPr>
        <w:ind w:firstLine="480"/>
        <w:rPr>
          <w:lang w:eastAsia="zh-CN"/>
        </w:rPr>
      </w:pPr>
      <w:r>
        <w:rPr>
          <w:lang w:eastAsia="zh-CN"/>
        </w:rPr>
        <w:t>本文围绕电厂巡检机器人实时视频回传需求，设计并实现了一套端到端无线视频传输系统。系统采用前后端分离架构，结合摄像头采集端、</w:t>
      </w:r>
      <w:proofErr w:type="spellStart"/>
      <w:r>
        <w:rPr>
          <w:lang w:eastAsia="zh-CN"/>
        </w:rPr>
        <w:t>FastAPI</w:t>
      </w:r>
      <w:proofErr w:type="spellEnd"/>
      <w:r>
        <w:rPr>
          <w:lang w:eastAsia="zh-CN"/>
        </w:rPr>
        <w:t>后端、</w:t>
      </w:r>
      <w:proofErr w:type="spellStart"/>
      <w:r>
        <w:rPr>
          <w:lang w:eastAsia="zh-CN"/>
        </w:rPr>
        <w:t>MediaMTX</w:t>
      </w:r>
      <w:proofErr w:type="spellEnd"/>
      <w:r>
        <w:rPr>
          <w:lang w:eastAsia="zh-CN"/>
        </w:rPr>
        <w:t>流媒体服务和</w:t>
      </w:r>
      <w:r>
        <w:rPr>
          <w:lang w:eastAsia="zh-CN"/>
        </w:rPr>
        <w:t>Vue3</w:t>
      </w:r>
      <w:r>
        <w:rPr>
          <w:lang w:eastAsia="zh-CN"/>
        </w:rPr>
        <w:t>前端客户端，完成了从设备注册、心跳维护、视频采集、媒体推流、浏览器拉流到设备管理的核心链路。</w:t>
      </w:r>
    </w:p>
    <w:p w14:paraId="4050B3C6" w14:textId="77777777" w:rsidR="00FC6324" w:rsidRDefault="00000000">
      <w:pPr>
        <w:ind w:firstLine="480"/>
        <w:rPr>
          <w:lang w:eastAsia="zh-CN"/>
        </w:rPr>
      </w:pPr>
      <w:r>
        <w:rPr>
          <w:lang w:eastAsia="zh-CN"/>
        </w:rPr>
        <w:t>在系统设计方面，本文分析了巡检机器人视频传输的业务场景和功能需求，设计了总体架构、模块划分、核心流程、数据库结构和接口方案。在系统实现方面，后端完成用户认证、设备管理、心跳检测和视频状态管理；摄像头端完成设备注册、心跳上报和</w:t>
      </w:r>
      <w:r>
        <w:rPr>
          <w:lang w:eastAsia="zh-CN"/>
        </w:rPr>
        <w:t>WHIP</w:t>
      </w:r>
      <w:r>
        <w:rPr>
          <w:lang w:eastAsia="zh-CN"/>
        </w:rPr>
        <w:t>推流；</w:t>
      </w:r>
      <w:proofErr w:type="spellStart"/>
      <w:r>
        <w:rPr>
          <w:lang w:eastAsia="zh-CN"/>
        </w:rPr>
        <w:t>MediaMTX</w:t>
      </w:r>
      <w:proofErr w:type="spellEnd"/>
      <w:r>
        <w:rPr>
          <w:lang w:eastAsia="zh-CN"/>
        </w:rPr>
        <w:t>完成流接入和</w:t>
      </w:r>
      <w:r>
        <w:rPr>
          <w:lang w:eastAsia="zh-CN"/>
        </w:rPr>
        <w:t>WebRTC</w:t>
      </w:r>
      <w:r>
        <w:rPr>
          <w:lang w:eastAsia="zh-CN"/>
        </w:rPr>
        <w:t>分发；前端完成登录、设备列表、多分屏预览和播放控制。在系统测试方面，本文从功能测试、</w:t>
      </w:r>
      <w:proofErr w:type="gramStart"/>
      <w:r>
        <w:rPr>
          <w:lang w:eastAsia="zh-CN"/>
        </w:rPr>
        <w:t>弱网测试</w:t>
      </w:r>
      <w:proofErr w:type="gramEnd"/>
      <w:r>
        <w:rPr>
          <w:lang w:eastAsia="zh-CN"/>
        </w:rPr>
        <w:t>和基础性能观察三个方面验证系统可用性。</w:t>
      </w:r>
    </w:p>
    <w:p w14:paraId="730D9888" w14:textId="77777777" w:rsidR="00FC6324" w:rsidRDefault="00000000">
      <w:pPr>
        <w:ind w:firstLine="480"/>
        <w:rPr>
          <w:lang w:eastAsia="zh-CN"/>
        </w:rPr>
      </w:pPr>
      <w:r>
        <w:rPr>
          <w:lang w:eastAsia="zh-CN"/>
        </w:rPr>
        <w:t>总体来看，系统基本达到了毕业设计预期目标，能够在局域网环境下实现</w:t>
      </w:r>
      <w:r>
        <w:rPr>
          <w:lang w:eastAsia="zh-CN"/>
        </w:rPr>
        <w:t>720P</w:t>
      </w:r>
      <w:r>
        <w:rPr>
          <w:lang w:eastAsia="zh-CN"/>
        </w:rPr>
        <w:t>视频接入与低延迟预览，并具备设备状态管理和</w:t>
      </w:r>
      <w:proofErr w:type="gramStart"/>
      <w:r>
        <w:rPr>
          <w:lang w:eastAsia="zh-CN"/>
        </w:rPr>
        <w:t>弱网恢复</w:t>
      </w:r>
      <w:proofErr w:type="gramEnd"/>
      <w:r>
        <w:rPr>
          <w:lang w:eastAsia="zh-CN"/>
        </w:rPr>
        <w:t>能力。</w:t>
      </w:r>
    </w:p>
    <w:p w14:paraId="6BA17EEF" w14:textId="77777777" w:rsidR="00FC6324" w:rsidRDefault="00000000">
      <w:pPr>
        <w:pStyle w:val="2a"/>
      </w:pPr>
      <w:bookmarkStart w:id="76" w:name="_Toc17918"/>
      <w:r>
        <w:t xml:space="preserve">7.2 </w:t>
      </w:r>
      <w:r>
        <w:t>核心成果与创新点</w:t>
      </w:r>
      <w:bookmarkEnd w:id="76"/>
    </w:p>
    <w:p w14:paraId="2D8F7576" w14:textId="77777777" w:rsidR="00FC6324" w:rsidRDefault="00000000">
      <w:pPr>
        <w:ind w:firstLine="480"/>
        <w:rPr>
          <w:lang w:eastAsia="zh-CN"/>
        </w:rPr>
      </w:pPr>
      <w:r>
        <w:rPr>
          <w:lang w:eastAsia="zh-CN"/>
        </w:rPr>
        <w:t>本文的核心成果主要包括以下几个方面。</w:t>
      </w:r>
    </w:p>
    <w:p w14:paraId="7399F33A" w14:textId="77777777" w:rsidR="00FC6324" w:rsidRDefault="00000000">
      <w:pPr>
        <w:ind w:firstLine="480"/>
        <w:rPr>
          <w:lang w:eastAsia="zh-CN"/>
        </w:rPr>
      </w:pPr>
      <w:r>
        <w:rPr>
          <w:lang w:eastAsia="zh-CN"/>
        </w:rPr>
        <w:t>（</w:t>
      </w:r>
      <w:r>
        <w:rPr>
          <w:lang w:eastAsia="zh-CN"/>
        </w:rPr>
        <w:t>1</w:t>
      </w:r>
      <w:r>
        <w:rPr>
          <w:lang w:eastAsia="zh-CN"/>
        </w:rPr>
        <w:t>）构建了一套以实时视频为核心的端到端传输系统。系统覆盖摄像头采集、设备注册、心跳检测、流媒体转发和浏览器播放等环节，不是单一的视频播放演示，而是面向实际巡检业务的轻量化工程系统。</w:t>
      </w:r>
    </w:p>
    <w:p w14:paraId="7414DD38" w14:textId="77777777" w:rsidR="00FC6324" w:rsidRDefault="00000000">
      <w:pPr>
        <w:ind w:firstLine="480"/>
        <w:rPr>
          <w:lang w:eastAsia="zh-CN"/>
        </w:rPr>
      </w:pPr>
      <w:r>
        <w:rPr>
          <w:lang w:eastAsia="zh-CN"/>
        </w:rPr>
        <w:t>（</w:t>
      </w:r>
      <w:r>
        <w:rPr>
          <w:lang w:eastAsia="zh-CN"/>
        </w:rPr>
        <w:t>2</w:t>
      </w:r>
      <w:r>
        <w:rPr>
          <w:lang w:eastAsia="zh-CN"/>
        </w:rPr>
        <w:t>）采用</w:t>
      </w:r>
      <w:r>
        <w:rPr>
          <w:lang w:eastAsia="zh-CN"/>
        </w:rPr>
        <w:t>WHIP/WHEP</w:t>
      </w:r>
      <w:r>
        <w:rPr>
          <w:lang w:eastAsia="zh-CN"/>
        </w:rPr>
        <w:t>简化</w:t>
      </w:r>
      <w:r>
        <w:rPr>
          <w:lang w:eastAsia="zh-CN"/>
        </w:rPr>
        <w:t>WebRTC</w:t>
      </w:r>
      <w:r>
        <w:rPr>
          <w:lang w:eastAsia="zh-CN"/>
        </w:rPr>
        <w:t>接入。摄像头端通过</w:t>
      </w:r>
      <w:r>
        <w:rPr>
          <w:lang w:eastAsia="zh-CN"/>
        </w:rPr>
        <w:t>WHIP</w:t>
      </w:r>
      <w:r>
        <w:rPr>
          <w:lang w:eastAsia="zh-CN"/>
        </w:rPr>
        <w:t>推流，浏览器端通过</w:t>
      </w:r>
      <w:r>
        <w:rPr>
          <w:lang w:eastAsia="zh-CN"/>
        </w:rPr>
        <w:t>WHEP</w:t>
      </w:r>
      <w:r>
        <w:rPr>
          <w:lang w:eastAsia="zh-CN"/>
        </w:rPr>
        <w:t>拉流，避免自行设计复杂信令服务器，同时保持</w:t>
      </w:r>
      <w:r>
        <w:rPr>
          <w:lang w:eastAsia="zh-CN"/>
        </w:rPr>
        <w:t>WebRTC</w:t>
      </w:r>
      <w:r>
        <w:rPr>
          <w:lang w:eastAsia="zh-CN"/>
        </w:rPr>
        <w:t>低延迟优势。</w:t>
      </w:r>
    </w:p>
    <w:p w14:paraId="5F77B5F0" w14:textId="77777777" w:rsidR="00FC6324" w:rsidRDefault="00000000">
      <w:pPr>
        <w:ind w:firstLine="480"/>
        <w:rPr>
          <w:lang w:eastAsia="zh-CN"/>
        </w:rPr>
      </w:pPr>
      <w:r>
        <w:rPr>
          <w:lang w:eastAsia="zh-CN"/>
        </w:rPr>
        <w:t>（</w:t>
      </w:r>
      <w:r>
        <w:rPr>
          <w:lang w:eastAsia="zh-CN"/>
        </w:rPr>
        <w:t>3</w:t>
      </w:r>
      <w:r>
        <w:rPr>
          <w:lang w:eastAsia="zh-CN"/>
        </w:rPr>
        <w:t>）实现设备管理与视频流路径统一。系统使用</w:t>
      </w:r>
      <w:proofErr w:type="spellStart"/>
      <w:r>
        <w:rPr>
          <w:lang w:eastAsia="zh-CN"/>
        </w:rPr>
        <w:t>device_id</w:t>
      </w:r>
      <w:proofErr w:type="spellEnd"/>
      <w:r>
        <w:rPr>
          <w:lang w:eastAsia="zh-CN"/>
        </w:rPr>
        <w:t>作为设备唯一标识，也作为</w:t>
      </w:r>
      <w:proofErr w:type="spellStart"/>
      <w:r>
        <w:rPr>
          <w:lang w:eastAsia="zh-CN"/>
        </w:rPr>
        <w:t>MediaMTX</w:t>
      </w:r>
      <w:proofErr w:type="spellEnd"/>
      <w:r>
        <w:rPr>
          <w:lang w:eastAsia="zh-CN"/>
        </w:rPr>
        <w:t>视频流路径，使后端设备数据和前端播放地址能够自然关联，降低了系统维护复杂度。</w:t>
      </w:r>
    </w:p>
    <w:p w14:paraId="0E8B9720" w14:textId="77777777" w:rsidR="00FC6324" w:rsidRDefault="00000000">
      <w:pPr>
        <w:ind w:firstLine="480"/>
        <w:rPr>
          <w:lang w:eastAsia="zh-CN"/>
        </w:rPr>
      </w:pPr>
      <w:r>
        <w:rPr>
          <w:lang w:eastAsia="zh-CN"/>
        </w:rPr>
        <w:t>（</w:t>
      </w:r>
      <w:r>
        <w:rPr>
          <w:lang w:eastAsia="zh-CN"/>
        </w:rPr>
        <w:t>4</w:t>
      </w:r>
      <w:r>
        <w:rPr>
          <w:lang w:eastAsia="zh-CN"/>
        </w:rPr>
        <w:t>）设计了合适</w:t>
      </w:r>
      <w:proofErr w:type="gramStart"/>
      <w:r>
        <w:rPr>
          <w:lang w:eastAsia="zh-CN"/>
        </w:rPr>
        <w:t>的弱网自</w:t>
      </w:r>
      <w:proofErr w:type="gramEnd"/>
      <w:r>
        <w:rPr>
          <w:lang w:eastAsia="zh-CN"/>
        </w:rPr>
        <w:t>适应方案。系统通过参数降级、低延迟编码、播放</w:t>
      </w:r>
      <w:proofErr w:type="gramStart"/>
      <w:r>
        <w:rPr>
          <w:lang w:eastAsia="zh-CN"/>
        </w:rPr>
        <w:t>端重连</w:t>
      </w:r>
      <w:proofErr w:type="gramEnd"/>
      <w:r>
        <w:rPr>
          <w:lang w:eastAsia="zh-CN"/>
        </w:rPr>
        <w:t>和心跳超时检测等机制，在工程复杂度可控的前提下提高</w:t>
      </w:r>
      <w:proofErr w:type="gramStart"/>
      <w:r>
        <w:rPr>
          <w:lang w:eastAsia="zh-CN"/>
        </w:rPr>
        <w:t>弱网环境</w:t>
      </w:r>
      <w:proofErr w:type="gramEnd"/>
      <w:r>
        <w:rPr>
          <w:lang w:eastAsia="zh-CN"/>
        </w:rPr>
        <w:t>下的视频可用性。</w:t>
      </w:r>
    </w:p>
    <w:p w14:paraId="1C315F6C" w14:textId="77777777" w:rsidR="00FC6324" w:rsidRDefault="00000000">
      <w:pPr>
        <w:pStyle w:val="2a"/>
      </w:pPr>
      <w:bookmarkStart w:id="77" w:name="_Toc26548"/>
      <w:r>
        <w:t xml:space="preserve">7.3 </w:t>
      </w:r>
      <w:r>
        <w:t>不足与后续展望</w:t>
      </w:r>
      <w:bookmarkEnd w:id="77"/>
    </w:p>
    <w:p w14:paraId="2D267FF0" w14:textId="77777777" w:rsidR="00FC6324" w:rsidRDefault="00000000">
      <w:pPr>
        <w:ind w:firstLine="480"/>
        <w:rPr>
          <w:lang w:eastAsia="zh-CN"/>
        </w:rPr>
      </w:pPr>
      <w:r>
        <w:rPr>
          <w:rFonts w:ascii="宋体" w:hAnsi="宋体"/>
          <w:lang w:eastAsia="zh-CN"/>
        </w:rPr>
        <w:lastRenderedPageBreak/>
        <w:t>虽然系统完成了主要功能，但仍存在一些不足。</w:t>
      </w:r>
    </w:p>
    <w:p w14:paraId="3906DB87" w14:textId="77777777" w:rsidR="00FC6324" w:rsidRDefault="00000000">
      <w:pPr>
        <w:ind w:firstLine="480"/>
        <w:rPr>
          <w:lang w:eastAsia="zh-CN"/>
        </w:rPr>
      </w:pPr>
      <w:r>
        <w:rPr>
          <w:lang w:eastAsia="zh-CN"/>
        </w:rPr>
        <w:t>（</w:t>
      </w:r>
      <w:r>
        <w:rPr>
          <w:lang w:eastAsia="zh-CN"/>
        </w:rPr>
        <w:t>1</w:t>
      </w:r>
      <w:r>
        <w:rPr>
          <w:lang w:eastAsia="zh-CN"/>
        </w:rPr>
        <w:t>）</w:t>
      </w:r>
      <w:proofErr w:type="gramStart"/>
      <w:r>
        <w:rPr>
          <w:lang w:eastAsia="zh-CN"/>
        </w:rPr>
        <w:t>弱网自</w:t>
      </w:r>
      <w:proofErr w:type="gramEnd"/>
      <w:r>
        <w:rPr>
          <w:lang w:eastAsia="zh-CN"/>
        </w:rPr>
        <w:t>适应策略仍较基础。当前系统主要依赖预设参数降级、播放</w:t>
      </w:r>
      <w:proofErr w:type="gramStart"/>
      <w:r>
        <w:rPr>
          <w:lang w:eastAsia="zh-CN"/>
        </w:rPr>
        <w:t>端重连</w:t>
      </w:r>
      <w:proofErr w:type="gramEnd"/>
      <w:r>
        <w:rPr>
          <w:lang w:eastAsia="zh-CN"/>
        </w:rPr>
        <w:t>和心跳检测，尚未充分利用</w:t>
      </w:r>
      <w:r>
        <w:rPr>
          <w:lang w:eastAsia="zh-CN"/>
        </w:rPr>
        <w:t>WebRTC</w:t>
      </w:r>
      <w:r>
        <w:rPr>
          <w:lang w:eastAsia="zh-CN"/>
        </w:rPr>
        <w:t>中的</w:t>
      </w:r>
      <w:r>
        <w:rPr>
          <w:lang w:eastAsia="zh-CN"/>
        </w:rPr>
        <w:t>RTT</w:t>
      </w:r>
      <w:r>
        <w:rPr>
          <w:lang w:eastAsia="zh-CN"/>
        </w:rPr>
        <w:t>、丢包率、码率和抖动等指标。后续可引入更精细的网络质量评估算法，实现真正的实时动态码率调整。</w:t>
      </w:r>
    </w:p>
    <w:p w14:paraId="57208C81" w14:textId="77777777" w:rsidR="00FC6324" w:rsidRDefault="00000000">
      <w:pPr>
        <w:ind w:firstLine="480"/>
        <w:rPr>
          <w:lang w:eastAsia="zh-CN"/>
        </w:rPr>
      </w:pPr>
      <w:r>
        <w:rPr>
          <w:lang w:eastAsia="zh-CN"/>
        </w:rPr>
        <w:t>（</w:t>
      </w:r>
      <w:r>
        <w:rPr>
          <w:lang w:eastAsia="zh-CN"/>
        </w:rPr>
        <w:t>2</w:t>
      </w:r>
      <w:r>
        <w:rPr>
          <w:lang w:eastAsia="zh-CN"/>
        </w:rPr>
        <w:t>）权限管理还不够完善。当前系统尚未实现细粒度权限控制。后续可根据管理员、操作员和访客等角色限制设备删除和系统配置等操作。</w:t>
      </w:r>
    </w:p>
    <w:p w14:paraId="16BB0F20" w14:textId="77777777" w:rsidR="00FC6324" w:rsidRDefault="00000000">
      <w:pPr>
        <w:ind w:firstLine="480"/>
        <w:rPr>
          <w:lang w:eastAsia="zh-CN"/>
        </w:rPr>
      </w:pPr>
      <w:r>
        <w:rPr>
          <w:lang w:eastAsia="zh-CN"/>
        </w:rPr>
        <w:t>（</w:t>
      </w:r>
      <w:r>
        <w:rPr>
          <w:lang w:eastAsia="zh-CN"/>
        </w:rPr>
        <w:t>3</w:t>
      </w:r>
      <w:r>
        <w:rPr>
          <w:lang w:eastAsia="zh-CN"/>
        </w:rPr>
        <w:t>）多设备并发和长时间稳定性测试还需加强。现阶段主要在有限设备和局域网环境下测试，后续应在更多摄像头、多客户端观看和长时间运行条件下验证系统性能。</w:t>
      </w:r>
    </w:p>
    <w:p w14:paraId="2140056F" w14:textId="77777777" w:rsidR="00FC6324" w:rsidRDefault="00000000">
      <w:pPr>
        <w:ind w:firstLine="480"/>
        <w:rPr>
          <w:lang w:eastAsia="zh-CN"/>
        </w:rPr>
      </w:pPr>
      <w:r>
        <w:rPr>
          <w:lang w:eastAsia="zh-CN"/>
        </w:rPr>
        <w:t>（</w:t>
      </w:r>
      <w:r>
        <w:rPr>
          <w:lang w:eastAsia="zh-CN"/>
        </w:rPr>
        <w:t>4</w:t>
      </w:r>
      <w:r>
        <w:rPr>
          <w:lang w:eastAsia="zh-CN"/>
        </w:rPr>
        <w:t>）安全性可进一步增强。生产环境部署时，建议进一步启用</w:t>
      </w:r>
      <w:r>
        <w:rPr>
          <w:lang w:eastAsia="zh-CN"/>
        </w:rPr>
        <w:t>HTTPS</w:t>
      </w:r>
      <w:r>
        <w:rPr>
          <w:lang w:eastAsia="zh-CN"/>
        </w:rPr>
        <w:t>加密传输、配置</w:t>
      </w:r>
      <w:proofErr w:type="spellStart"/>
      <w:r>
        <w:rPr>
          <w:lang w:eastAsia="zh-CN"/>
        </w:rPr>
        <w:t>MediaMTX</w:t>
      </w:r>
      <w:proofErr w:type="spellEnd"/>
      <w:r>
        <w:rPr>
          <w:lang w:eastAsia="zh-CN"/>
        </w:rPr>
        <w:t>流媒体鉴权、定期更新密钥和令牌、配置防火墙规则等安全增强措施。</w:t>
      </w:r>
    </w:p>
    <w:p w14:paraId="301D3FC1" w14:textId="77777777" w:rsidR="00FC6324" w:rsidRDefault="00000000">
      <w:pPr>
        <w:ind w:firstLine="480"/>
        <w:rPr>
          <w:lang w:eastAsia="zh-CN"/>
        </w:rPr>
      </w:pPr>
      <w:r>
        <w:rPr>
          <w:lang w:eastAsia="zh-CN"/>
        </w:rPr>
        <w:t>（</w:t>
      </w:r>
      <w:r>
        <w:rPr>
          <w:lang w:eastAsia="zh-CN"/>
        </w:rPr>
        <w:t>5</w:t>
      </w:r>
      <w:r>
        <w:rPr>
          <w:lang w:eastAsia="zh-CN"/>
        </w:rPr>
        <w:t>）系统功能范围仍较集中。当前系统主要围绕实时视频、设备管理和</w:t>
      </w:r>
      <w:proofErr w:type="gramStart"/>
      <w:r>
        <w:rPr>
          <w:lang w:eastAsia="zh-CN"/>
        </w:rPr>
        <w:t>弱网恢复</w:t>
      </w:r>
      <w:proofErr w:type="gramEnd"/>
      <w:r>
        <w:rPr>
          <w:lang w:eastAsia="zh-CN"/>
        </w:rPr>
        <w:t>展开，尚未覆盖更复杂的机器人任务调度、告警联动等业务能力。后续可在保持核心链路稳定的基础上逐步扩展。</w:t>
      </w:r>
    </w:p>
    <w:p w14:paraId="6D238D14" w14:textId="77777777" w:rsidR="00FC6324" w:rsidRDefault="00000000">
      <w:pPr>
        <w:ind w:firstLine="480"/>
        <w:rPr>
          <w:lang w:eastAsia="zh-CN"/>
        </w:rPr>
      </w:pPr>
      <w:r>
        <w:rPr>
          <w:lang w:eastAsia="zh-CN"/>
        </w:rPr>
        <w:t>综上所述，本文完成的系统具有较好的工程完整性。未来可在网络自适应、安全认证、多设备部署和</w:t>
      </w:r>
      <w:r>
        <w:rPr>
          <w:lang w:eastAsia="zh-CN"/>
        </w:rPr>
        <w:t>AI</w:t>
      </w:r>
      <w:r>
        <w:rPr>
          <w:lang w:eastAsia="zh-CN"/>
        </w:rPr>
        <w:t>辅助识别方面继续优化，使其更接近实际电厂巡检机器人应用需求。</w:t>
      </w:r>
    </w:p>
    <w:p w14:paraId="07E81A6D" w14:textId="77777777" w:rsidR="00FC6324" w:rsidRDefault="00000000">
      <w:pPr>
        <w:ind w:firstLine="480"/>
        <w:rPr>
          <w:lang w:eastAsia="zh-CN"/>
        </w:rPr>
      </w:pPr>
      <w:r>
        <w:rPr>
          <w:lang w:eastAsia="zh-CN"/>
        </w:rPr>
        <w:br w:type="page"/>
      </w:r>
    </w:p>
    <w:p w14:paraId="6E4A7946" w14:textId="77777777" w:rsidR="00FC6324" w:rsidRDefault="00FC6324">
      <w:pPr>
        <w:pStyle w:val="19"/>
      </w:pPr>
    </w:p>
    <w:p w14:paraId="3A1B5CAE" w14:textId="77777777" w:rsidR="00FC6324" w:rsidRDefault="00000000">
      <w:pPr>
        <w:pStyle w:val="19"/>
      </w:pPr>
      <w:bookmarkStart w:id="78" w:name="_Toc23982"/>
      <w:r>
        <w:t>参考文献</w:t>
      </w:r>
      <w:bookmarkEnd w:id="78"/>
    </w:p>
    <w:p w14:paraId="46BF4891" w14:textId="77777777" w:rsidR="00FC6324" w:rsidRDefault="00FC6324">
      <w:pPr>
        <w:pStyle w:val="19"/>
      </w:pPr>
    </w:p>
    <w:p w14:paraId="334FB5D9" w14:textId="77777777" w:rsidR="00FC6324" w:rsidRDefault="00000000">
      <w:pPr>
        <w:pStyle w:val="aff0"/>
        <w:numPr>
          <w:ilvl w:val="0"/>
          <w:numId w:val="7"/>
        </w:numPr>
        <w:spacing w:line="360" w:lineRule="exact"/>
        <w:ind w:firstLineChars="0"/>
        <w:rPr>
          <w:szCs w:val="24"/>
          <w:lang w:eastAsia="zh-CN"/>
        </w:rPr>
      </w:pPr>
      <w:r>
        <w:rPr>
          <w:szCs w:val="24"/>
          <w:lang w:eastAsia="zh-CN"/>
        </w:rPr>
        <w:t>张辉，杜瑞，钟杭，曹意宏，王耀南</w:t>
      </w:r>
      <w:r>
        <w:rPr>
          <w:szCs w:val="24"/>
          <w:lang w:eastAsia="zh-CN"/>
        </w:rPr>
        <w:t xml:space="preserve">. </w:t>
      </w:r>
      <w:r>
        <w:rPr>
          <w:szCs w:val="24"/>
          <w:lang w:eastAsia="zh-CN"/>
        </w:rPr>
        <w:t>电力设施多模态精细化机器人巡检关键技术及应用</w:t>
      </w:r>
      <w:r>
        <w:rPr>
          <w:szCs w:val="24"/>
          <w:lang w:eastAsia="zh-CN"/>
        </w:rPr>
        <w:t xml:space="preserve">[J]. </w:t>
      </w:r>
      <w:r>
        <w:rPr>
          <w:szCs w:val="24"/>
          <w:lang w:eastAsia="zh-CN"/>
        </w:rPr>
        <w:t>自动化学报，</w:t>
      </w:r>
      <w:r>
        <w:rPr>
          <w:szCs w:val="24"/>
          <w:lang w:eastAsia="zh-CN"/>
        </w:rPr>
        <w:t>2025</w:t>
      </w:r>
      <w:r>
        <w:rPr>
          <w:szCs w:val="24"/>
          <w:lang w:eastAsia="zh-CN"/>
        </w:rPr>
        <w:t>，</w:t>
      </w:r>
      <w:r>
        <w:rPr>
          <w:szCs w:val="24"/>
          <w:lang w:eastAsia="zh-CN"/>
        </w:rPr>
        <w:t>51(1)</w:t>
      </w:r>
      <w:r>
        <w:rPr>
          <w:szCs w:val="24"/>
          <w:lang w:eastAsia="zh-CN"/>
        </w:rPr>
        <w:t>：</w:t>
      </w:r>
      <w:r>
        <w:rPr>
          <w:szCs w:val="24"/>
          <w:lang w:eastAsia="zh-CN"/>
        </w:rPr>
        <w:t>20-42.</w:t>
      </w:r>
    </w:p>
    <w:p w14:paraId="14001123" w14:textId="77777777" w:rsidR="00FC6324" w:rsidRDefault="00000000">
      <w:pPr>
        <w:pStyle w:val="aff0"/>
        <w:numPr>
          <w:ilvl w:val="0"/>
          <w:numId w:val="7"/>
        </w:numPr>
        <w:spacing w:line="360" w:lineRule="exact"/>
        <w:ind w:firstLineChars="0"/>
        <w:rPr>
          <w:szCs w:val="24"/>
        </w:rPr>
      </w:pPr>
      <w:r>
        <w:rPr>
          <w:szCs w:val="24"/>
        </w:rPr>
        <w:t>IETF. WebRTC: Real-Time Communication in Browsers: RFC 8825[S]. 2021.</w:t>
      </w:r>
    </w:p>
    <w:p w14:paraId="619E343E" w14:textId="77777777" w:rsidR="00FC6324" w:rsidRDefault="00000000">
      <w:pPr>
        <w:pStyle w:val="aff0"/>
        <w:numPr>
          <w:ilvl w:val="0"/>
          <w:numId w:val="7"/>
        </w:numPr>
        <w:spacing w:line="360" w:lineRule="exact"/>
        <w:ind w:firstLineChars="0"/>
        <w:rPr>
          <w:szCs w:val="24"/>
        </w:rPr>
      </w:pPr>
      <w:proofErr w:type="spellStart"/>
      <w:r>
        <w:rPr>
          <w:szCs w:val="24"/>
        </w:rPr>
        <w:t>FastAPI</w:t>
      </w:r>
      <w:proofErr w:type="spellEnd"/>
      <w:r>
        <w:rPr>
          <w:szCs w:val="24"/>
        </w:rPr>
        <w:t xml:space="preserve"> Documentation. </w:t>
      </w:r>
      <w:proofErr w:type="spellStart"/>
      <w:r>
        <w:rPr>
          <w:szCs w:val="24"/>
        </w:rPr>
        <w:t>FastAPI</w:t>
      </w:r>
      <w:proofErr w:type="spellEnd"/>
      <w:r>
        <w:rPr>
          <w:szCs w:val="24"/>
        </w:rPr>
        <w:t xml:space="preserve"> Framework User </w:t>
      </w:r>
      <w:proofErr w:type="gramStart"/>
      <w:r>
        <w:rPr>
          <w:szCs w:val="24"/>
        </w:rPr>
        <w:t>Guide[</w:t>
      </w:r>
      <w:proofErr w:type="gramEnd"/>
      <w:r>
        <w:rPr>
          <w:szCs w:val="24"/>
        </w:rPr>
        <w:t>EB/OL].</w:t>
      </w:r>
    </w:p>
    <w:p w14:paraId="0D472823" w14:textId="77777777" w:rsidR="00FC6324" w:rsidRDefault="00000000">
      <w:pPr>
        <w:pStyle w:val="aff0"/>
        <w:numPr>
          <w:ilvl w:val="0"/>
          <w:numId w:val="7"/>
        </w:numPr>
        <w:spacing w:line="360" w:lineRule="exact"/>
        <w:ind w:firstLineChars="0"/>
        <w:rPr>
          <w:szCs w:val="24"/>
        </w:rPr>
      </w:pPr>
      <w:proofErr w:type="spellStart"/>
      <w:r>
        <w:rPr>
          <w:szCs w:val="24"/>
        </w:rPr>
        <w:t>SQLAlchemy</w:t>
      </w:r>
      <w:proofErr w:type="spellEnd"/>
      <w:r>
        <w:rPr>
          <w:szCs w:val="24"/>
        </w:rPr>
        <w:t xml:space="preserve"> Documentation. </w:t>
      </w:r>
      <w:proofErr w:type="spellStart"/>
      <w:r>
        <w:rPr>
          <w:szCs w:val="24"/>
        </w:rPr>
        <w:t>SQLAlchemy</w:t>
      </w:r>
      <w:proofErr w:type="spellEnd"/>
      <w:r>
        <w:rPr>
          <w:szCs w:val="24"/>
        </w:rPr>
        <w:t xml:space="preserve"> ORM </w:t>
      </w:r>
      <w:proofErr w:type="gramStart"/>
      <w:r>
        <w:rPr>
          <w:szCs w:val="24"/>
        </w:rPr>
        <w:t>Documentation[</w:t>
      </w:r>
      <w:proofErr w:type="gramEnd"/>
      <w:r>
        <w:rPr>
          <w:szCs w:val="24"/>
        </w:rPr>
        <w:t>EB/OL].</w:t>
      </w:r>
    </w:p>
    <w:p w14:paraId="7DDB729F" w14:textId="77777777" w:rsidR="00FC6324" w:rsidRDefault="00000000">
      <w:pPr>
        <w:pStyle w:val="aff0"/>
        <w:numPr>
          <w:ilvl w:val="0"/>
          <w:numId w:val="7"/>
        </w:numPr>
        <w:spacing w:line="360" w:lineRule="exact"/>
        <w:ind w:firstLineChars="0"/>
        <w:rPr>
          <w:szCs w:val="24"/>
        </w:rPr>
      </w:pPr>
      <w:proofErr w:type="spellStart"/>
      <w:r>
        <w:rPr>
          <w:szCs w:val="24"/>
        </w:rPr>
        <w:t>MediaMTX</w:t>
      </w:r>
      <w:proofErr w:type="spellEnd"/>
      <w:r>
        <w:rPr>
          <w:szCs w:val="24"/>
        </w:rPr>
        <w:t xml:space="preserve"> Documentation. </w:t>
      </w:r>
      <w:proofErr w:type="spellStart"/>
      <w:r>
        <w:rPr>
          <w:szCs w:val="24"/>
        </w:rPr>
        <w:t>MediaMTX</w:t>
      </w:r>
      <w:proofErr w:type="spellEnd"/>
      <w:r>
        <w:rPr>
          <w:szCs w:val="24"/>
        </w:rPr>
        <w:t xml:space="preserve"> Official </w:t>
      </w:r>
      <w:proofErr w:type="gramStart"/>
      <w:r>
        <w:rPr>
          <w:szCs w:val="24"/>
        </w:rPr>
        <w:t>Documentation[</w:t>
      </w:r>
      <w:proofErr w:type="gramEnd"/>
      <w:r>
        <w:rPr>
          <w:szCs w:val="24"/>
        </w:rPr>
        <w:t>EB/OL].</w:t>
      </w:r>
    </w:p>
    <w:p w14:paraId="66C92888" w14:textId="77777777" w:rsidR="00FC6324" w:rsidRDefault="00000000">
      <w:pPr>
        <w:pStyle w:val="aff0"/>
        <w:numPr>
          <w:ilvl w:val="0"/>
          <w:numId w:val="7"/>
        </w:numPr>
        <w:spacing w:line="360" w:lineRule="exact"/>
        <w:ind w:firstLineChars="0"/>
        <w:rPr>
          <w:szCs w:val="24"/>
        </w:rPr>
      </w:pPr>
      <w:r>
        <w:rPr>
          <w:szCs w:val="24"/>
        </w:rPr>
        <w:t xml:space="preserve">Vue.js Documentation. Vue 3 Official </w:t>
      </w:r>
      <w:proofErr w:type="gramStart"/>
      <w:r>
        <w:rPr>
          <w:szCs w:val="24"/>
        </w:rPr>
        <w:t>Guide[</w:t>
      </w:r>
      <w:proofErr w:type="gramEnd"/>
      <w:r>
        <w:rPr>
          <w:szCs w:val="24"/>
        </w:rPr>
        <w:t>EB/OL].</w:t>
      </w:r>
    </w:p>
    <w:p w14:paraId="4E24E377" w14:textId="77777777" w:rsidR="00FC6324" w:rsidRDefault="00000000">
      <w:pPr>
        <w:pStyle w:val="aff0"/>
        <w:numPr>
          <w:ilvl w:val="0"/>
          <w:numId w:val="7"/>
        </w:numPr>
        <w:spacing w:line="360" w:lineRule="exact"/>
        <w:ind w:firstLineChars="0"/>
        <w:rPr>
          <w:szCs w:val="24"/>
        </w:rPr>
      </w:pPr>
      <w:r>
        <w:rPr>
          <w:szCs w:val="24"/>
        </w:rPr>
        <w:t xml:space="preserve">Element Plus Documentation. Element Plus Component </w:t>
      </w:r>
      <w:proofErr w:type="gramStart"/>
      <w:r>
        <w:rPr>
          <w:szCs w:val="24"/>
        </w:rPr>
        <w:t>Library[</w:t>
      </w:r>
      <w:proofErr w:type="gramEnd"/>
      <w:r>
        <w:rPr>
          <w:szCs w:val="24"/>
        </w:rPr>
        <w:t>EB/OL].</w:t>
      </w:r>
    </w:p>
    <w:p w14:paraId="783721F2" w14:textId="77777777" w:rsidR="00FC6324" w:rsidRDefault="00000000">
      <w:pPr>
        <w:pStyle w:val="aff0"/>
        <w:numPr>
          <w:ilvl w:val="0"/>
          <w:numId w:val="7"/>
        </w:numPr>
        <w:spacing w:line="360" w:lineRule="exact"/>
        <w:ind w:firstLineChars="0"/>
        <w:rPr>
          <w:szCs w:val="24"/>
        </w:rPr>
      </w:pPr>
      <w:r>
        <w:rPr>
          <w:szCs w:val="24"/>
        </w:rPr>
        <w:t>IETF. WebRTC-HTTP ingestion protocol (WHIP): Internet-Draft draft-ietf-wish-whip-16[S]. 2025.</w:t>
      </w:r>
    </w:p>
    <w:p w14:paraId="761E3952" w14:textId="77777777" w:rsidR="00FC6324" w:rsidRDefault="00000000">
      <w:pPr>
        <w:pStyle w:val="aff0"/>
        <w:numPr>
          <w:ilvl w:val="0"/>
          <w:numId w:val="7"/>
        </w:numPr>
        <w:spacing w:line="360" w:lineRule="exact"/>
        <w:ind w:firstLineChars="0"/>
        <w:rPr>
          <w:szCs w:val="24"/>
        </w:rPr>
      </w:pPr>
      <w:r>
        <w:rPr>
          <w:szCs w:val="24"/>
        </w:rPr>
        <w:t>IETF. WebRTC-HTTP Egress Protocol (WHEP): Internet-Draft draft-ietf-wish-whep-03[S]. 2024.</w:t>
      </w:r>
    </w:p>
    <w:p w14:paraId="0089FB19" w14:textId="77777777" w:rsidR="00FC6324" w:rsidRDefault="00000000">
      <w:pPr>
        <w:pStyle w:val="aff0"/>
        <w:numPr>
          <w:ilvl w:val="0"/>
          <w:numId w:val="7"/>
        </w:numPr>
        <w:spacing w:line="360" w:lineRule="exact"/>
        <w:ind w:firstLineChars="0"/>
        <w:rPr>
          <w:szCs w:val="24"/>
          <w:lang w:eastAsia="zh-CN"/>
        </w:rPr>
      </w:pPr>
      <w:r>
        <w:rPr>
          <w:szCs w:val="24"/>
          <w:lang w:eastAsia="zh-CN"/>
        </w:rPr>
        <w:t xml:space="preserve"> </w:t>
      </w:r>
      <w:r>
        <w:rPr>
          <w:szCs w:val="24"/>
          <w:lang w:eastAsia="zh-CN"/>
        </w:rPr>
        <w:t>刘云</w:t>
      </w:r>
      <w:proofErr w:type="gramStart"/>
      <w:r>
        <w:rPr>
          <w:szCs w:val="24"/>
          <w:lang w:eastAsia="zh-CN"/>
        </w:rPr>
        <w:t>浩</w:t>
      </w:r>
      <w:proofErr w:type="gramEnd"/>
      <w:r>
        <w:rPr>
          <w:szCs w:val="24"/>
          <w:lang w:eastAsia="zh-CN"/>
        </w:rPr>
        <w:t xml:space="preserve">. </w:t>
      </w:r>
      <w:r>
        <w:rPr>
          <w:szCs w:val="24"/>
          <w:lang w:eastAsia="zh-CN"/>
        </w:rPr>
        <w:t>物联网导论</w:t>
      </w:r>
      <w:r>
        <w:rPr>
          <w:szCs w:val="24"/>
          <w:lang w:eastAsia="zh-CN"/>
        </w:rPr>
        <w:t xml:space="preserve">[M]. </w:t>
      </w:r>
      <w:r>
        <w:rPr>
          <w:szCs w:val="24"/>
          <w:lang w:eastAsia="zh-CN"/>
        </w:rPr>
        <w:t>北京：科学出版社，</w:t>
      </w:r>
      <w:r>
        <w:rPr>
          <w:szCs w:val="24"/>
          <w:lang w:eastAsia="zh-CN"/>
        </w:rPr>
        <w:t>2013.</w:t>
      </w:r>
    </w:p>
    <w:p w14:paraId="4872AEBF" w14:textId="77777777" w:rsidR="00FC6324" w:rsidRDefault="00000000">
      <w:pPr>
        <w:pStyle w:val="aff0"/>
        <w:numPr>
          <w:ilvl w:val="0"/>
          <w:numId w:val="7"/>
        </w:numPr>
        <w:spacing w:line="360" w:lineRule="exact"/>
        <w:ind w:firstLineChars="0"/>
        <w:rPr>
          <w:szCs w:val="24"/>
        </w:rPr>
      </w:pPr>
      <w:r>
        <w:rPr>
          <w:szCs w:val="24"/>
          <w:lang w:eastAsia="zh-CN"/>
        </w:rPr>
        <w:t xml:space="preserve"> </w:t>
      </w:r>
      <w:r>
        <w:rPr>
          <w:szCs w:val="24"/>
        </w:rPr>
        <w:t>IETF. Real Time Streaming Protocol Version 2.0: RFC 7826[S]. 2016.</w:t>
      </w:r>
    </w:p>
    <w:p w14:paraId="72A6A5DC" w14:textId="77777777" w:rsidR="00FC6324" w:rsidRDefault="00000000">
      <w:pPr>
        <w:pStyle w:val="aff0"/>
        <w:numPr>
          <w:ilvl w:val="0"/>
          <w:numId w:val="7"/>
        </w:numPr>
        <w:spacing w:line="360" w:lineRule="exact"/>
        <w:ind w:firstLineChars="0"/>
        <w:rPr>
          <w:szCs w:val="24"/>
        </w:rPr>
      </w:pPr>
      <w:r>
        <w:rPr>
          <w:szCs w:val="24"/>
        </w:rPr>
        <w:t xml:space="preserve"> W3C. WebRTC 1.0: Real-Time Communication Between </w:t>
      </w:r>
      <w:proofErr w:type="gramStart"/>
      <w:r>
        <w:rPr>
          <w:szCs w:val="24"/>
        </w:rPr>
        <w:t>Browsers[</w:t>
      </w:r>
      <w:proofErr w:type="gramEnd"/>
      <w:r>
        <w:rPr>
          <w:szCs w:val="24"/>
        </w:rPr>
        <w:t>EB/OL].</w:t>
      </w:r>
    </w:p>
    <w:p w14:paraId="7E35D15E" w14:textId="77777777" w:rsidR="00FC6324" w:rsidRDefault="00000000">
      <w:pPr>
        <w:pStyle w:val="aff0"/>
        <w:numPr>
          <w:ilvl w:val="0"/>
          <w:numId w:val="7"/>
        </w:numPr>
        <w:spacing w:line="360" w:lineRule="exact"/>
        <w:ind w:firstLineChars="0"/>
        <w:rPr>
          <w:szCs w:val="24"/>
        </w:rPr>
      </w:pPr>
      <w:r>
        <w:rPr>
          <w:szCs w:val="24"/>
        </w:rPr>
        <w:t xml:space="preserve"> </w:t>
      </w:r>
      <w:proofErr w:type="spellStart"/>
      <w:r>
        <w:rPr>
          <w:szCs w:val="24"/>
        </w:rPr>
        <w:t>FFmpeg</w:t>
      </w:r>
      <w:proofErr w:type="spellEnd"/>
      <w:r>
        <w:rPr>
          <w:szCs w:val="24"/>
        </w:rPr>
        <w:t xml:space="preserve"> Documentation. </w:t>
      </w:r>
      <w:proofErr w:type="spellStart"/>
      <w:r>
        <w:rPr>
          <w:szCs w:val="24"/>
        </w:rPr>
        <w:t>FFmpeg</w:t>
      </w:r>
      <w:proofErr w:type="spellEnd"/>
      <w:r>
        <w:rPr>
          <w:szCs w:val="24"/>
        </w:rPr>
        <w:t xml:space="preserve"> </w:t>
      </w:r>
      <w:proofErr w:type="gramStart"/>
      <w:r>
        <w:rPr>
          <w:szCs w:val="24"/>
        </w:rPr>
        <w:t>Documentation[</w:t>
      </w:r>
      <w:proofErr w:type="gramEnd"/>
      <w:r>
        <w:rPr>
          <w:szCs w:val="24"/>
        </w:rPr>
        <w:t>EB/OL].</w:t>
      </w:r>
    </w:p>
    <w:p w14:paraId="71AE0B71" w14:textId="77777777" w:rsidR="00FC6324" w:rsidRDefault="00000000">
      <w:pPr>
        <w:pStyle w:val="aff0"/>
        <w:numPr>
          <w:ilvl w:val="0"/>
          <w:numId w:val="7"/>
        </w:numPr>
        <w:spacing w:line="360" w:lineRule="exact"/>
        <w:ind w:firstLineChars="0"/>
        <w:rPr>
          <w:szCs w:val="24"/>
        </w:rPr>
      </w:pPr>
      <w:r>
        <w:rPr>
          <w:szCs w:val="24"/>
        </w:rPr>
        <w:t xml:space="preserve"> </w:t>
      </w:r>
      <w:proofErr w:type="spellStart"/>
      <w:r>
        <w:rPr>
          <w:szCs w:val="24"/>
        </w:rPr>
        <w:t>aiortc</w:t>
      </w:r>
      <w:proofErr w:type="spellEnd"/>
      <w:r>
        <w:rPr>
          <w:szCs w:val="24"/>
        </w:rPr>
        <w:t xml:space="preserve"> </w:t>
      </w:r>
      <w:proofErr w:type="gramStart"/>
      <w:r>
        <w:rPr>
          <w:szCs w:val="24"/>
        </w:rPr>
        <w:t>Documentation[</w:t>
      </w:r>
      <w:proofErr w:type="gramEnd"/>
      <w:r>
        <w:rPr>
          <w:szCs w:val="24"/>
        </w:rPr>
        <w:t>EB/OL].</w:t>
      </w:r>
    </w:p>
    <w:p w14:paraId="3CF9D77A" w14:textId="77777777" w:rsidR="00FC6324" w:rsidRDefault="00000000">
      <w:pPr>
        <w:pStyle w:val="aff0"/>
        <w:numPr>
          <w:ilvl w:val="0"/>
          <w:numId w:val="7"/>
        </w:numPr>
        <w:spacing w:line="360" w:lineRule="exact"/>
        <w:ind w:firstLineChars="0"/>
        <w:rPr>
          <w:szCs w:val="24"/>
          <w:lang w:eastAsia="zh-CN"/>
        </w:rPr>
      </w:pPr>
      <w:r>
        <w:rPr>
          <w:szCs w:val="24"/>
          <w:lang w:eastAsia="zh-CN"/>
        </w:rPr>
        <w:t xml:space="preserve"> </w:t>
      </w:r>
      <w:r>
        <w:rPr>
          <w:szCs w:val="24"/>
          <w:lang w:eastAsia="zh-CN"/>
        </w:rPr>
        <w:t>谢希仁</w:t>
      </w:r>
      <w:r>
        <w:rPr>
          <w:szCs w:val="24"/>
          <w:lang w:eastAsia="zh-CN"/>
        </w:rPr>
        <w:t xml:space="preserve">. </w:t>
      </w:r>
      <w:r>
        <w:rPr>
          <w:szCs w:val="24"/>
          <w:lang w:eastAsia="zh-CN"/>
        </w:rPr>
        <w:t>计算机网络（第</w:t>
      </w:r>
      <w:r>
        <w:rPr>
          <w:szCs w:val="24"/>
          <w:lang w:eastAsia="zh-CN"/>
        </w:rPr>
        <w:t>8</w:t>
      </w:r>
      <w:r>
        <w:rPr>
          <w:szCs w:val="24"/>
          <w:lang w:eastAsia="zh-CN"/>
        </w:rPr>
        <w:t>版）</w:t>
      </w:r>
      <w:r>
        <w:rPr>
          <w:szCs w:val="24"/>
          <w:lang w:eastAsia="zh-CN"/>
        </w:rPr>
        <w:t xml:space="preserve">[M]. </w:t>
      </w:r>
      <w:r>
        <w:rPr>
          <w:szCs w:val="24"/>
          <w:lang w:eastAsia="zh-CN"/>
        </w:rPr>
        <w:t>北京：电子工业出版社，</w:t>
      </w:r>
      <w:r>
        <w:rPr>
          <w:szCs w:val="24"/>
          <w:lang w:eastAsia="zh-CN"/>
        </w:rPr>
        <w:t>2021.</w:t>
      </w:r>
    </w:p>
    <w:p w14:paraId="57CC2CAD" w14:textId="77777777" w:rsidR="00FC6324" w:rsidRDefault="00000000">
      <w:pPr>
        <w:ind w:left="480" w:hangingChars="200" w:hanging="480"/>
        <w:rPr>
          <w:szCs w:val="24"/>
          <w:lang w:eastAsia="zh-CN"/>
        </w:rPr>
      </w:pPr>
      <w:r>
        <w:rPr>
          <w:szCs w:val="24"/>
          <w:lang w:eastAsia="zh-CN"/>
        </w:rPr>
        <w:br w:type="page"/>
      </w:r>
    </w:p>
    <w:p w14:paraId="4EDABC04" w14:textId="77777777" w:rsidR="00FC6324" w:rsidRDefault="00FC6324">
      <w:pPr>
        <w:pStyle w:val="19"/>
      </w:pPr>
    </w:p>
    <w:p w14:paraId="386BD71F" w14:textId="77777777" w:rsidR="00FC6324" w:rsidRDefault="00000000">
      <w:pPr>
        <w:pStyle w:val="19"/>
      </w:pPr>
      <w:bookmarkStart w:id="79" w:name="_Toc2399"/>
      <w:r>
        <w:t>附</w:t>
      </w:r>
      <w:r>
        <w:t xml:space="preserve">  </w:t>
      </w:r>
      <w:r>
        <w:t>录</w:t>
      </w:r>
      <w:bookmarkEnd w:id="79"/>
    </w:p>
    <w:p w14:paraId="1C2888CB" w14:textId="77777777" w:rsidR="00FC6324" w:rsidRDefault="00FC6324">
      <w:pPr>
        <w:pStyle w:val="19"/>
      </w:pPr>
    </w:p>
    <w:p w14:paraId="5A14A6FD" w14:textId="77777777" w:rsidR="00FC6324" w:rsidRDefault="00000000">
      <w:pPr>
        <w:ind w:firstLine="480"/>
        <w:rPr>
          <w:lang w:eastAsia="zh-CN"/>
        </w:rPr>
      </w:pPr>
      <w:r>
        <w:rPr>
          <w:lang w:eastAsia="zh-CN"/>
        </w:rPr>
        <w:t>附录</w:t>
      </w:r>
      <w:r>
        <w:rPr>
          <w:lang w:eastAsia="zh-CN"/>
        </w:rPr>
        <w:t xml:space="preserve"> A </w:t>
      </w:r>
      <w:r>
        <w:rPr>
          <w:lang w:eastAsia="zh-CN"/>
        </w:rPr>
        <w:t>系统部署说明</w:t>
      </w:r>
    </w:p>
    <w:p w14:paraId="6557308B" w14:textId="77777777" w:rsidR="00FC6324" w:rsidRDefault="00000000">
      <w:pPr>
        <w:ind w:firstLine="480"/>
      </w:pPr>
      <w:r>
        <w:t xml:space="preserve">A.1 </w:t>
      </w:r>
      <w:proofErr w:type="spellStart"/>
      <w:r>
        <w:t>Windows</w:t>
      </w:r>
      <w:r>
        <w:t>环境部署（后端、前端、</w:t>
      </w:r>
      <w:r>
        <w:t>MediaMTX</w:t>
      </w:r>
      <w:proofErr w:type="spellEnd"/>
      <w:r>
        <w:t>）</w:t>
      </w:r>
    </w:p>
    <w:p w14:paraId="5CEE2F44" w14:textId="77777777" w:rsidR="00FC6324" w:rsidRDefault="00000000">
      <w:pPr>
        <w:ind w:firstLine="480"/>
      </w:pPr>
      <w:r>
        <w:t xml:space="preserve">1. </w:t>
      </w:r>
      <w:proofErr w:type="spellStart"/>
      <w:r>
        <w:t>查看本机局域网</w:t>
      </w:r>
      <w:proofErr w:type="spellEnd"/>
      <w:r>
        <w:t xml:space="preserve"> IP </w:t>
      </w:r>
      <w:proofErr w:type="spellStart"/>
      <w:r>
        <w:t>地址</w:t>
      </w:r>
      <w:proofErr w:type="spellEnd"/>
    </w:p>
    <w:p w14:paraId="38983DB0" w14:textId="77777777" w:rsidR="00FC6324" w:rsidRDefault="00000000">
      <w:pPr>
        <w:ind w:firstLine="480"/>
      </w:pPr>
      <w:proofErr w:type="spellStart"/>
      <w:r>
        <w:t>打开命令提示符，执行：</w:t>
      </w:r>
      <w:r>
        <w:t>ipconfig</w:t>
      </w:r>
      <w:proofErr w:type="spellEnd"/>
    </w:p>
    <w:p w14:paraId="438357B0" w14:textId="77777777" w:rsidR="00FC6324" w:rsidRDefault="00000000">
      <w:pPr>
        <w:ind w:firstLine="480"/>
      </w:pPr>
      <w:proofErr w:type="spellStart"/>
      <w:r>
        <w:t>记录</w:t>
      </w:r>
      <w:proofErr w:type="spellEnd"/>
      <w:r>
        <w:t xml:space="preserve"> IPv4 </w:t>
      </w:r>
      <w:r>
        <w:t>地址，例如：</w:t>
      </w:r>
      <w:r>
        <w:t>192.168.1.100</w:t>
      </w:r>
    </w:p>
    <w:p w14:paraId="20C7D11B" w14:textId="77777777" w:rsidR="00FC6324" w:rsidRDefault="00000000">
      <w:pPr>
        <w:ind w:firstLine="480"/>
      </w:pPr>
      <w:r>
        <w:t xml:space="preserve">2. </w:t>
      </w:r>
      <w:proofErr w:type="spellStart"/>
      <w:r>
        <w:t>启动</w:t>
      </w:r>
      <w:proofErr w:type="spellEnd"/>
      <w:r>
        <w:t xml:space="preserve"> </w:t>
      </w:r>
      <w:proofErr w:type="spellStart"/>
      <w:r>
        <w:t>MediaMTX</w:t>
      </w:r>
      <w:proofErr w:type="spellEnd"/>
      <w:r>
        <w:t xml:space="preserve"> </w:t>
      </w:r>
      <w:proofErr w:type="spellStart"/>
      <w:r>
        <w:t>流媒体服务</w:t>
      </w:r>
      <w:proofErr w:type="spellEnd"/>
    </w:p>
    <w:p w14:paraId="2CADCE4E" w14:textId="77777777" w:rsidR="00FC6324" w:rsidRDefault="00000000">
      <w:pPr>
        <w:ind w:firstLine="480"/>
      </w:pPr>
      <w:proofErr w:type="spellStart"/>
      <w:r>
        <w:t>下载</w:t>
      </w:r>
      <w:proofErr w:type="spellEnd"/>
      <w:r>
        <w:t xml:space="preserve"> </w:t>
      </w:r>
      <w:proofErr w:type="spellStart"/>
      <w:r>
        <w:t>MediaMTX</w:t>
      </w:r>
      <w:proofErr w:type="spellEnd"/>
      <w:r>
        <w:t xml:space="preserve"> Windows </w:t>
      </w:r>
      <w:proofErr w:type="spellStart"/>
      <w:r>
        <w:t>版本，解压后执行</w:t>
      </w:r>
      <w:proofErr w:type="spellEnd"/>
      <w:r>
        <w:t>：</w:t>
      </w:r>
    </w:p>
    <w:p w14:paraId="22D0437B" w14:textId="77777777" w:rsidR="00FC6324" w:rsidRDefault="00000000">
      <w:pPr>
        <w:ind w:firstLine="480"/>
      </w:pPr>
      <w:r>
        <w:t>./mediamtx.exe</w:t>
      </w:r>
    </w:p>
    <w:p w14:paraId="2AB9818E" w14:textId="77777777" w:rsidR="00FC6324" w:rsidRDefault="00000000">
      <w:pPr>
        <w:ind w:firstLine="480"/>
      </w:pPr>
      <w:proofErr w:type="spellStart"/>
      <w:r>
        <w:t>服务启动后监听</w:t>
      </w:r>
      <w:proofErr w:type="spellEnd"/>
      <w:r>
        <w:t xml:space="preserve"> 8554</w:t>
      </w:r>
      <w:r>
        <w:t>（</w:t>
      </w:r>
      <w:r>
        <w:t>RTSP</w:t>
      </w:r>
      <w:r>
        <w:t>）、</w:t>
      </w:r>
      <w:r>
        <w:t>8889</w:t>
      </w:r>
      <w:r>
        <w:t>（</w:t>
      </w:r>
      <w:r>
        <w:t>WebRTC</w:t>
      </w:r>
      <w:r>
        <w:t>）、</w:t>
      </w:r>
      <w:r>
        <w:t>8888</w:t>
      </w:r>
      <w:r>
        <w:t>（</w:t>
      </w:r>
      <w:r>
        <w:t>HLS</w:t>
      </w:r>
      <w:r>
        <w:t>）端口。</w:t>
      </w:r>
    </w:p>
    <w:p w14:paraId="29ABDD15" w14:textId="77777777" w:rsidR="00FC6324" w:rsidRDefault="00000000">
      <w:pPr>
        <w:ind w:firstLine="480"/>
      </w:pPr>
      <w:r>
        <w:t xml:space="preserve">3. </w:t>
      </w:r>
      <w:proofErr w:type="spellStart"/>
      <w:r>
        <w:t>启动后端服务</w:t>
      </w:r>
      <w:proofErr w:type="spellEnd"/>
    </w:p>
    <w:p w14:paraId="414D46D2" w14:textId="77777777" w:rsidR="00FC6324" w:rsidRDefault="00000000">
      <w:pPr>
        <w:ind w:firstLine="480"/>
      </w:pPr>
      <w:proofErr w:type="spellStart"/>
      <w:r>
        <w:t>进入</w:t>
      </w:r>
      <w:proofErr w:type="spellEnd"/>
      <w:r>
        <w:t xml:space="preserve"> server </w:t>
      </w:r>
      <w:proofErr w:type="spellStart"/>
      <w:r>
        <w:t>目录</w:t>
      </w:r>
      <w:proofErr w:type="spellEnd"/>
      <w:r>
        <w:t>：</w:t>
      </w:r>
    </w:p>
    <w:p w14:paraId="4CA2B81C" w14:textId="77777777" w:rsidR="00FC6324" w:rsidRDefault="00000000">
      <w:pPr>
        <w:ind w:firstLine="480"/>
      </w:pPr>
      <w:r>
        <w:t>cd server</w:t>
      </w:r>
    </w:p>
    <w:p w14:paraId="197DF180" w14:textId="77777777" w:rsidR="00FC6324" w:rsidRDefault="00000000">
      <w:pPr>
        <w:ind w:firstLine="480"/>
      </w:pPr>
      <w:proofErr w:type="spellStart"/>
      <w:r>
        <w:t>激活虚拟环境（</w:t>
      </w:r>
      <w:r>
        <w:t>PowerShell</w:t>
      </w:r>
      <w:proofErr w:type="spellEnd"/>
      <w:r>
        <w:t>）：</w:t>
      </w:r>
    </w:p>
    <w:p w14:paraId="0FA6817C" w14:textId="77777777" w:rsidR="00FC6324" w:rsidRDefault="00000000">
      <w:pPr>
        <w:ind w:firstLine="480"/>
      </w:pPr>
      <w:proofErr w:type="spellStart"/>
      <w:r>
        <w:t>venv</w:t>
      </w:r>
      <w:proofErr w:type="spellEnd"/>
      <w:r>
        <w:t>\Scripts\Activate.ps1</w:t>
      </w:r>
    </w:p>
    <w:p w14:paraId="01C23E8E" w14:textId="77777777" w:rsidR="00FC6324" w:rsidRDefault="00000000">
      <w:pPr>
        <w:ind w:firstLine="480"/>
      </w:pPr>
      <w:proofErr w:type="spellStart"/>
      <w:r>
        <w:t>安装依赖</w:t>
      </w:r>
      <w:proofErr w:type="spellEnd"/>
      <w:r>
        <w:t>：</w:t>
      </w:r>
    </w:p>
    <w:p w14:paraId="13E66C29" w14:textId="77777777" w:rsidR="00FC6324" w:rsidRDefault="00000000">
      <w:pPr>
        <w:ind w:firstLine="480"/>
      </w:pPr>
      <w:r>
        <w:t>pip install -r requirements.txt</w:t>
      </w:r>
    </w:p>
    <w:p w14:paraId="09D01892" w14:textId="77777777" w:rsidR="00FC6324" w:rsidRDefault="00000000">
      <w:pPr>
        <w:ind w:firstLine="480"/>
      </w:pPr>
      <w:proofErr w:type="spellStart"/>
      <w:r>
        <w:t>初始化数据库</w:t>
      </w:r>
      <w:proofErr w:type="spellEnd"/>
      <w:r>
        <w:t>：</w:t>
      </w:r>
    </w:p>
    <w:p w14:paraId="0F4B61F3" w14:textId="77777777" w:rsidR="00FC6324" w:rsidRDefault="00000000">
      <w:pPr>
        <w:ind w:firstLine="480"/>
      </w:pPr>
      <w:r>
        <w:t xml:space="preserve">python -c "from models import </w:t>
      </w:r>
      <w:proofErr w:type="spellStart"/>
      <w:r>
        <w:t>init_db</w:t>
      </w:r>
      <w:proofErr w:type="spellEnd"/>
      <w:r>
        <w:t xml:space="preserve">; import </w:t>
      </w:r>
      <w:proofErr w:type="spellStart"/>
      <w:r>
        <w:t>asyncio</w:t>
      </w:r>
      <w:proofErr w:type="spellEnd"/>
      <w:r>
        <w:t xml:space="preserve">; </w:t>
      </w:r>
      <w:proofErr w:type="spellStart"/>
      <w:r>
        <w:t>asyncio.run</w:t>
      </w:r>
      <w:proofErr w:type="spellEnd"/>
      <w:r>
        <w:t>(</w:t>
      </w:r>
      <w:proofErr w:type="spellStart"/>
      <w:r>
        <w:t>init_</w:t>
      </w:r>
      <w:proofErr w:type="gramStart"/>
      <w:r>
        <w:t>db</w:t>
      </w:r>
      <w:proofErr w:type="spellEnd"/>
      <w:r>
        <w:t>(</w:t>
      </w:r>
      <w:proofErr w:type="gramEnd"/>
      <w:r>
        <w:t>))"</w:t>
      </w:r>
    </w:p>
    <w:p w14:paraId="59F950A3" w14:textId="77777777" w:rsidR="00FC6324" w:rsidRDefault="00000000">
      <w:pPr>
        <w:ind w:firstLine="480"/>
      </w:pPr>
      <w:proofErr w:type="spellStart"/>
      <w:r>
        <w:t>启动后端服务</w:t>
      </w:r>
      <w:proofErr w:type="spellEnd"/>
      <w:r>
        <w:t>：</w:t>
      </w:r>
    </w:p>
    <w:p w14:paraId="4C97613E" w14:textId="77777777" w:rsidR="00FC6324" w:rsidRDefault="00000000">
      <w:pPr>
        <w:ind w:firstLine="480"/>
      </w:pPr>
      <w:proofErr w:type="spellStart"/>
      <w:r>
        <w:t>uvicorn</w:t>
      </w:r>
      <w:proofErr w:type="spellEnd"/>
      <w:r>
        <w:t xml:space="preserve"> </w:t>
      </w:r>
      <w:proofErr w:type="spellStart"/>
      <w:r>
        <w:t>main:app</w:t>
      </w:r>
      <w:proofErr w:type="spellEnd"/>
      <w:r>
        <w:t xml:space="preserve"> --host 0.0.0.0 --port 8000 --reload</w:t>
      </w:r>
    </w:p>
    <w:p w14:paraId="667A742B" w14:textId="77777777" w:rsidR="00FC6324" w:rsidRDefault="00000000">
      <w:pPr>
        <w:ind w:firstLine="480"/>
        <w:rPr>
          <w:lang w:eastAsia="zh-CN"/>
        </w:rPr>
      </w:pPr>
      <w:r>
        <w:rPr>
          <w:lang w:eastAsia="zh-CN"/>
        </w:rPr>
        <w:t>后端服务启动后监听</w:t>
      </w:r>
      <w:r>
        <w:rPr>
          <w:lang w:eastAsia="zh-CN"/>
        </w:rPr>
        <w:t xml:space="preserve"> 8000 </w:t>
      </w:r>
      <w:r>
        <w:rPr>
          <w:lang w:eastAsia="zh-CN"/>
        </w:rPr>
        <w:t>端口。</w:t>
      </w:r>
    </w:p>
    <w:p w14:paraId="02C77E00" w14:textId="77777777" w:rsidR="00FC6324" w:rsidRDefault="00000000">
      <w:pPr>
        <w:ind w:firstLine="480"/>
      </w:pPr>
      <w:r>
        <w:t xml:space="preserve">4. </w:t>
      </w:r>
      <w:proofErr w:type="spellStart"/>
      <w:r>
        <w:t>启动前端服务</w:t>
      </w:r>
      <w:proofErr w:type="spellEnd"/>
    </w:p>
    <w:p w14:paraId="3A397A73" w14:textId="77777777" w:rsidR="00FC6324" w:rsidRDefault="00000000">
      <w:pPr>
        <w:ind w:firstLine="480"/>
      </w:pPr>
      <w:proofErr w:type="spellStart"/>
      <w:r>
        <w:t>进入</w:t>
      </w:r>
      <w:proofErr w:type="spellEnd"/>
      <w:r>
        <w:t xml:space="preserve"> web-client </w:t>
      </w:r>
      <w:proofErr w:type="spellStart"/>
      <w:r>
        <w:t>目录</w:t>
      </w:r>
      <w:proofErr w:type="spellEnd"/>
      <w:r>
        <w:t>：</w:t>
      </w:r>
    </w:p>
    <w:p w14:paraId="4A1B6D50" w14:textId="77777777" w:rsidR="00FC6324" w:rsidRDefault="00000000">
      <w:pPr>
        <w:ind w:firstLine="480"/>
      </w:pPr>
      <w:r>
        <w:t>cd web-client</w:t>
      </w:r>
    </w:p>
    <w:p w14:paraId="193D773F" w14:textId="77777777" w:rsidR="00FC6324" w:rsidRDefault="00000000">
      <w:pPr>
        <w:ind w:firstLine="480"/>
      </w:pPr>
      <w:proofErr w:type="spellStart"/>
      <w:r>
        <w:t>安装依赖</w:t>
      </w:r>
      <w:proofErr w:type="spellEnd"/>
      <w:r>
        <w:t>：</w:t>
      </w:r>
    </w:p>
    <w:p w14:paraId="661475EA" w14:textId="77777777" w:rsidR="00FC6324" w:rsidRDefault="00000000">
      <w:pPr>
        <w:ind w:firstLine="480"/>
        <w:rPr>
          <w:lang w:eastAsia="zh-CN"/>
        </w:rPr>
      </w:pPr>
      <w:proofErr w:type="spellStart"/>
      <w:r>
        <w:rPr>
          <w:lang w:eastAsia="zh-CN"/>
        </w:rPr>
        <w:t>pnpm</w:t>
      </w:r>
      <w:proofErr w:type="spellEnd"/>
      <w:r>
        <w:rPr>
          <w:lang w:eastAsia="zh-CN"/>
        </w:rPr>
        <w:t xml:space="preserve"> install</w:t>
      </w:r>
    </w:p>
    <w:p w14:paraId="39FC7D88" w14:textId="77777777" w:rsidR="00FC6324" w:rsidRDefault="00000000">
      <w:pPr>
        <w:ind w:firstLine="480"/>
        <w:rPr>
          <w:lang w:eastAsia="zh-CN"/>
        </w:rPr>
      </w:pPr>
      <w:r>
        <w:rPr>
          <w:lang w:eastAsia="zh-CN"/>
        </w:rPr>
        <w:t>启动开发服务器：</w:t>
      </w:r>
    </w:p>
    <w:p w14:paraId="266896FC" w14:textId="77777777" w:rsidR="00FC6324" w:rsidRDefault="00000000">
      <w:pPr>
        <w:ind w:firstLine="480"/>
        <w:rPr>
          <w:lang w:eastAsia="zh-CN"/>
        </w:rPr>
      </w:pPr>
      <w:proofErr w:type="spellStart"/>
      <w:r>
        <w:rPr>
          <w:lang w:eastAsia="zh-CN"/>
        </w:rPr>
        <w:t>pnpm</w:t>
      </w:r>
      <w:proofErr w:type="spellEnd"/>
      <w:r>
        <w:rPr>
          <w:lang w:eastAsia="zh-CN"/>
        </w:rPr>
        <w:t xml:space="preserve"> dev</w:t>
      </w:r>
    </w:p>
    <w:p w14:paraId="15750D74" w14:textId="77777777" w:rsidR="00FC6324" w:rsidRDefault="00000000">
      <w:pPr>
        <w:ind w:firstLine="480"/>
        <w:rPr>
          <w:lang w:eastAsia="zh-CN"/>
        </w:rPr>
      </w:pPr>
      <w:r>
        <w:rPr>
          <w:lang w:eastAsia="zh-CN"/>
        </w:rPr>
        <w:t>前端服务启动后监听</w:t>
      </w:r>
      <w:r>
        <w:rPr>
          <w:lang w:eastAsia="zh-CN"/>
        </w:rPr>
        <w:t xml:space="preserve"> 5173 </w:t>
      </w:r>
      <w:r>
        <w:rPr>
          <w:lang w:eastAsia="zh-CN"/>
        </w:rPr>
        <w:t>端口，浏览器访问</w:t>
      </w:r>
      <w:r>
        <w:rPr>
          <w:lang w:eastAsia="zh-CN"/>
        </w:rPr>
        <w:t xml:space="preserve"> http://localhost:5173</w:t>
      </w:r>
    </w:p>
    <w:p w14:paraId="4691CEB1" w14:textId="77777777" w:rsidR="00FC6324" w:rsidRDefault="00000000">
      <w:pPr>
        <w:ind w:firstLine="480"/>
        <w:rPr>
          <w:lang w:eastAsia="zh-CN"/>
        </w:rPr>
      </w:pPr>
      <w:r>
        <w:rPr>
          <w:lang w:eastAsia="zh-CN"/>
        </w:rPr>
        <w:t xml:space="preserve">A.2 Linux </w:t>
      </w:r>
      <w:r>
        <w:rPr>
          <w:lang w:eastAsia="zh-CN"/>
        </w:rPr>
        <w:t>环境部署（树莓派采集端）</w:t>
      </w:r>
    </w:p>
    <w:p w14:paraId="62B334F0" w14:textId="77777777" w:rsidR="00FC6324" w:rsidRDefault="00000000">
      <w:pPr>
        <w:ind w:firstLine="480"/>
        <w:rPr>
          <w:lang w:eastAsia="zh-CN"/>
        </w:rPr>
      </w:pPr>
      <w:r>
        <w:rPr>
          <w:lang w:eastAsia="zh-CN"/>
        </w:rPr>
        <w:t xml:space="preserve">1. </w:t>
      </w:r>
      <w:r>
        <w:rPr>
          <w:lang w:eastAsia="zh-CN"/>
        </w:rPr>
        <w:t>检查摄像头设备</w:t>
      </w:r>
    </w:p>
    <w:p w14:paraId="1002D6D3" w14:textId="77777777" w:rsidR="00FC6324" w:rsidRDefault="00000000">
      <w:pPr>
        <w:ind w:firstLine="480"/>
      </w:pPr>
      <w:proofErr w:type="spellStart"/>
      <w:r>
        <w:lastRenderedPageBreak/>
        <w:t>列举连接的摄像头</w:t>
      </w:r>
      <w:proofErr w:type="spellEnd"/>
      <w:r>
        <w:t>：</w:t>
      </w:r>
    </w:p>
    <w:p w14:paraId="57F804E3" w14:textId="77777777" w:rsidR="00FC6324" w:rsidRDefault="00000000">
      <w:pPr>
        <w:ind w:firstLine="480"/>
      </w:pPr>
      <w:proofErr w:type="spellStart"/>
      <w:r>
        <w:t>libcamera</w:t>
      </w:r>
      <w:proofErr w:type="spellEnd"/>
      <w:r>
        <w:t>-hello --list-cameras</w:t>
      </w:r>
    </w:p>
    <w:p w14:paraId="60E0670F" w14:textId="77777777" w:rsidR="00FC6324" w:rsidRDefault="00000000">
      <w:pPr>
        <w:ind w:firstLine="480"/>
      </w:pPr>
      <w:proofErr w:type="spellStart"/>
      <w:r>
        <w:t>或检查</w:t>
      </w:r>
      <w:proofErr w:type="spellEnd"/>
      <w:r>
        <w:t xml:space="preserve"> USB </w:t>
      </w:r>
      <w:proofErr w:type="spellStart"/>
      <w:r>
        <w:t>摄像头</w:t>
      </w:r>
      <w:proofErr w:type="spellEnd"/>
      <w:r>
        <w:t>：</w:t>
      </w:r>
    </w:p>
    <w:p w14:paraId="1BDE8830" w14:textId="77777777" w:rsidR="00FC6324" w:rsidRDefault="00000000">
      <w:pPr>
        <w:ind w:firstLine="480"/>
      </w:pPr>
      <w:r>
        <w:t>ls -l /dev/video*</w:t>
      </w:r>
    </w:p>
    <w:p w14:paraId="431B55D4" w14:textId="77777777" w:rsidR="00FC6324" w:rsidRDefault="00000000">
      <w:pPr>
        <w:ind w:firstLine="480"/>
      </w:pPr>
      <w:proofErr w:type="spellStart"/>
      <w:r>
        <w:t>测试摄像头</w:t>
      </w:r>
      <w:proofErr w:type="spellEnd"/>
      <w:r>
        <w:t>：</w:t>
      </w:r>
    </w:p>
    <w:p w14:paraId="0AB88F4B" w14:textId="77777777" w:rsidR="00FC6324" w:rsidRDefault="00000000">
      <w:pPr>
        <w:ind w:firstLine="480"/>
      </w:pPr>
      <w:proofErr w:type="spellStart"/>
      <w:r>
        <w:t>rpicam</w:t>
      </w:r>
      <w:proofErr w:type="spellEnd"/>
      <w:r>
        <w:t>-hello</w:t>
      </w:r>
    </w:p>
    <w:p w14:paraId="655DEB96" w14:textId="77777777" w:rsidR="00FC6324" w:rsidRDefault="00000000">
      <w:pPr>
        <w:ind w:firstLine="480"/>
      </w:pPr>
      <w:r>
        <w:t>或：</w:t>
      </w:r>
    </w:p>
    <w:p w14:paraId="5F23D44C" w14:textId="77777777" w:rsidR="00FC6324" w:rsidRDefault="00000000">
      <w:pPr>
        <w:ind w:firstLine="480"/>
      </w:pPr>
      <w:proofErr w:type="spellStart"/>
      <w:r>
        <w:t>libcamera</w:t>
      </w:r>
      <w:proofErr w:type="spellEnd"/>
      <w:r>
        <w:t>-still -o test.jpg --width 640 --height 480</w:t>
      </w:r>
    </w:p>
    <w:p w14:paraId="7C945CA5" w14:textId="77777777" w:rsidR="00FC6324" w:rsidRDefault="00000000">
      <w:pPr>
        <w:ind w:firstLine="480"/>
        <w:rPr>
          <w:lang w:eastAsia="zh-CN"/>
        </w:rPr>
      </w:pPr>
      <w:r>
        <w:rPr>
          <w:lang w:eastAsia="zh-CN"/>
        </w:rPr>
        <w:t xml:space="preserve">2. </w:t>
      </w:r>
      <w:r>
        <w:rPr>
          <w:lang w:eastAsia="zh-CN"/>
        </w:rPr>
        <w:t>配置采集端</w:t>
      </w:r>
    </w:p>
    <w:p w14:paraId="62B31B81" w14:textId="77777777" w:rsidR="00FC6324" w:rsidRDefault="00000000">
      <w:pPr>
        <w:ind w:firstLine="480"/>
        <w:rPr>
          <w:lang w:eastAsia="zh-CN"/>
        </w:rPr>
      </w:pPr>
      <w:r>
        <w:rPr>
          <w:lang w:eastAsia="zh-CN"/>
        </w:rPr>
        <w:t>进入采集端目录：</w:t>
      </w:r>
    </w:p>
    <w:p w14:paraId="0C32FD8E" w14:textId="77777777" w:rsidR="00FC6324" w:rsidRDefault="00000000">
      <w:pPr>
        <w:ind w:firstLine="480"/>
      </w:pPr>
      <w:r>
        <w:t>cd Desktop/video/camera-client</w:t>
      </w:r>
    </w:p>
    <w:p w14:paraId="1B35F453" w14:textId="77777777" w:rsidR="00FC6324" w:rsidRDefault="00000000">
      <w:pPr>
        <w:ind w:firstLine="480"/>
      </w:pPr>
      <w:proofErr w:type="spellStart"/>
      <w:r>
        <w:t>编辑配置文件</w:t>
      </w:r>
      <w:proofErr w:type="spellEnd"/>
      <w:r>
        <w:t>：</w:t>
      </w:r>
    </w:p>
    <w:p w14:paraId="7FEACF6B" w14:textId="77777777" w:rsidR="00FC6324" w:rsidRDefault="00000000">
      <w:pPr>
        <w:ind w:firstLine="480"/>
      </w:pPr>
      <w:proofErr w:type="gramStart"/>
      <w:r>
        <w:t>nano .env</w:t>
      </w:r>
      <w:proofErr w:type="gramEnd"/>
    </w:p>
    <w:p w14:paraId="6E242FB5" w14:textId="77777777" w:rsidR="00FC6324" w:rsidRDefault="00000000">
      <w:pPr>
        <w:ind w:firstLine="480"/>
      </w:pPr>
      <w:proofErr w:type="spellStart"/>
      <w:r>
        <w:t>修改以下配置为后端服务器</w:t>
      </w:r>
      <w:proofErr w:type="spellEnd"/>
      <w:r>
        <w:t xml:space="preserve"> IP </w:t>
      </w:r>
      <w:proofErr w:type="spellStart"/>
      <w:r>
        <w:t>地址</w:t>
      </w:r>
      <w:proofErr w:type="spellEnd"/>
      <w:r>
        <w:t>：</w:t>
      </w:r>
    </w:p>
    <w:p w14:paraId="7D472C0F" w14:textId="77777777" w:rsidR="00FC6324" w:rsidRDefault="00000000">
      <w:pPr>
        <w:ind w:firstLine="480"/>
      </w:pPr>
      <w:r>
        <w:t>SERVER_URL=http://192.168.1.100:8000</w:t>
      </w:r>
    </w:p>
    <w:p w14:paraId="2E723EA6" w14:textId="77777777" w:rsidR="00FC6324" w:rsidRDefault="00000000">
      <w:pPr>
        <w:ind w:firstLine="480"/>
      </w:pPr>
      <w:proofErr w:type="spellStart"/>
      <w:r>
        <w:t>保存（</w:t>
      </w:r>
      <w:r>
        <w:t>Ctrl+O</w:t>
      </w:r>
      <w:r>
        <w:t>）并退出（</w:t>
      </w:r>
      <w:r>
        <w:t>Ctrl+X</w:t>
      </w:r>
      <w:proofErr w:type="spellEnd"/>
      <w:r>
        <w:t>）</w:t>
      </w:r>
    </w:p>
    <w:p w14:paraId="6FDA423D" w14:textId="77777777" w:rsidR="00FC6324" w:rsidRDefault="00000000">
      <w:pPr>
        <w:ind w:firstLine="480"/>
        <w:rPr>
          <w:lang w:eastAsia="zh-CN"/>
        </w:rPr>
      </w:pPr>
      <w:r>
        <w:rPr>
          <w:lang w:eastAsia="zh-CN"/>
        </w:rPr>
        <w:t xml:space="preserve">3. </w:t>
      </w:r>
      <w:r>
        <w:rPr>
          <w:lang w:eastAsia="zh-CN"/>
        </w:rPr>
        <w:t>启动采集端</w:t>
      </w:r>
    </w:p>
    <w:p w14:paraId="232C197F" w14:textId="77777777" w:rsidR="00FC6324" w:rsidRDefault="00000000">
      <w:pPr>
        <w:ind w:firstLine="480"/>
        <w:rPr>
          <w:lang w:eastAsia="zh-CN"/>
        </w:rPr>
      </w:pPr>
      <w:r>
        <w:rPr>
          <w:lang w:eastAsia="zh-CN"/>
        </w:rPr>
        <w:t>激活虚拟环境：</w:t>
      </w:r>
    </w:p>
    <w:p w14:paraId="6DDAD003" w14:textId="77777777" w:rsidR="00FC6324" w:rsidRDefault="00000000">
      <w:pPr>
        <w:ind w:firstLine="480"/>
      </w:pPr>
      <w:r>
        <w:t xml:space="preserve">source </w:t>
      </w:r>
      <w:proofErr w:type="spellStart"/>
      <w:r>
        <w:t>venv</w:t>
      </w:r>
      <w:proofErr w:type="spellEnd"/>
      <w:r>
        <w:t>/bin/activate</w:t>
      </w:r>
    </w:p>
    <w:p w14:paraId="7E6AE9BD" w14:textId="77777777" w:rsidR="00FC6324" w:rsidRDefault="00000000">
      <w:pPr>
        <w:ind w:firstLine="480"/>
      </w:pPr>
      <w:proofErr w:type="spellStart"/>
      <w:r>
        <w:t>安装依赖</w:t>
      </w:r>
      <w:proofErr w:type="spellEnd"/>
      <w:r>
        <w:t>：</w:t>
      </w:r>
    </w:p>
    <w:p w14:paraId="6695F22A" w14:textId="77777777" w:rsidR="00FC6324" w:rsidRDefault="00000000">
      <w:pPr>
        <w:ind w:firstLine="480"/>
      </w:pPr>
      <w:r>
        <w:t>pip install -r requirements.txt</w:t>
      </w:r>
    </w:p>
    <w:p w14:paraId="217834DD" w14:textId="77777777" w:rsidR="00FC6324" w:rsidRDefault="00000000">
      <w:pPr>
        <w:ind w:firstLine="480"/>
      </w:pPr>
      <w:proofErr w:type="spellStart"/>
      <w:r>
        <w:t>启动采集端</w:t>
      </w:r>
      <w:proofErr w:type="spellEnd"/>
      <w:r>
        <w:t>：</w:t>
      </w:r>
    </w:p>
    <w:p w14:paraId="1B90C294" w14:textId="77777777" w:rsidR="00FC6324" w:rsidRDefault="00000000">
      <w:pPr>
        <w:ind w:firstLine="480"/>
      </w:pPr>
      <w:r>
        <w:t>python main.py</w:t>
      </w:r>
    </w:p>
    <w:p w14:paraId="1B855566" w14:textId="77777777" w:rsidR="00FC6324" w:rsidRDefault="00000000">
      <w:pPr>
        <w:ind w:firstLine="480"/>
      </w:pPr>
      <w:proofErr w:type="spellStart"/>
      <w:r>
        <w:t>采集端启动后自动向后端注册设备并开始推流</w:t>
      </w:r>
      <w:proofErr w:type="spellEnd"/>
      <w:r>
        <w:t>。</w:t>
      </w:r>
    </w:p>
    <w:p w14:paraId="6529F548" w14:textId="77777777" w:rsidR="00FC6324" w:rsidRDefault="00000000">
      <w:pPr>
        <w:ind w:firstLine="480"/>
      </w:pPr>
      <w:r>
        <w:t xml:space="preserve">A.3 </w:t>
      </w:r>
      <w:proofErr w:type="spellStart"/>
      <w:r>
        <w:t>系统访问与使用</w:t>
      </w:r>
      <w:proofErr w:type="spellEnd"/>
    </w:p>
    <w:p w14:paraId="15B3B316" w14:textId="77777777" w:rsidR="00FC6324" w:rsidRDefault="00000000">
      <w:pPr>
        <w:ind w:firstLine="480"/>
      </w:pPr>
      <w:r>
        <w:t xml:space="preserve">1. </w:t>
      </w:r>
      <w:proofErr w:type="spellStart"/>
      <w:r>
        <w:t>浏览器访问前端地址：</w:t>
      </w:r>
      <w:r>
        <w:t>http</w:t>
      </w:r>
      <w:proofErr w:type="spellEnd"/>
      <w:r>
        <w:t>://192.168.1.100:5173</w:t>
      </w:r>
    </w:p>
    <w:p w14:paraId="29EA03FF" w14:textId="77777777" w:rsidR="00FC6324" w:rsidRDefault="00000000">
      <w:pPr>
        <w:ind w:firstLine="480"/>
        <w:rPr>
          <w:lang w:eastAsia="zh-CN"/>
        </w:rPr>
      </w:pPr>
      <w:r>
        <w:rPr>
          <w:lang w:eastAsia="zh-CN"/>
        </w:rPr>
        <w:t xml:space="preserve">2. </w:t>
      </w:r>
      <w:r>
        <w:rPr>
          <w:lang w:eastAsia="zh-CN"/>
        </w:rPr>
        <w:t>使用默认管理员账号登录：</w:t>
      </w:r>
    </w:p>
    <w:p w14:paraId="11A81F89" w14:textId="77777777" w:rsidR="00FC6324" w:rsidRDefault="00000000">
      <w:pPr>
        <w:ind w:firstLine="480"/>
        <w:rPr>
          <w:lang w:eastAsia="zh-CN"/>
        </w:rPr>
      </w:pPr>
      <w:r>
        <w:rPr>
          <w:lang w:eastAsia="zh-CN"/>
        </w:rPr>
        <w:t>用户名：</w:t>
      </w:r>
      <w:r>
        <w:rPr>
          <w:lang w:eastAsia="zh-CN"/>
        </w:rPr>
        <w:t>admin</w:t>
      </w:r>
    </w:p>
    <w:p w14:paraId="79CE92B3" w14:textId="77777777" w:rsidR="00FC6324" w:rsidRDefault="00000000">
      <w:pPr>
        <w:ind w:firstLine="480"/>
        <w:rPr>
          <w:lang w:eastAsia="zh-CN"/>
        </w:rPr>
      </w:pPr>
      <w:r>
        <w:rPr>
          <w:lang w:eastAsia="zh-CN"/>
        </w:rPr>
        <w:t>密码：</w:t>
      </w:r>
      <w:r>
        <w:rPr>
          <w:lang w:eastAsia="zh-CN"/>
        </w:rPr>
        <w:t>admin123</w:t>
      </w:r>
      <w:r>
        <w:rPr>
          <w:lang w:eastAsia="zh-CN"/>
        </w:rPr>
        <w:br w:type="page"/>
      </w:r>
    </w:p>
    <w:p w14:paraId="04DEC542" w14:textId="77777777" w:rsidR="00FC6324" w:rsidRDefault="00FC6324">
      <w:pPr>
        <w:pStyle w:val="19"/>
      </w:pPr>
    </w:p>
    <w:p w14:paraId="71421B90" w14:textId="77777777" w:rsidR="00FC6324" w:rsidRDefault="00000000">
      <w:pPr>
        <w:pStyle w:val="19"/>
      </w:pPr>
      <w:bookmarkStart w:id="80" w:name="_Toc16542"/>
      <w:r>
        <w:t>致</w:t>
      </w:r>
      <w:r>
        <w:t xml:space="preserve">  </w:t>
      </w:r>
      <w:r>
        <w:t>谢</w:t>
      </w:r>
      <w:bookmarkEnd w:id="80"/>
    </w:p>
    <w:p w14:paraId="1028520F" w14:textId="77777777" w:rsidR="00FC6324" w:rsidRDefault="00FC6324">
      <w:pPr>
        <w:pStyle w:val="19"/>
      </w:pPr>
    </w:p>
    <w:p w14:paraId="75E0CEE8" w14:textId="77777777" w:rsidR="00FC6324" w:rsidRDefault="00000000">
      <w:pPr>
        <w:ind w:firstLine="480"/>
        <w:rPr>
          <w:lang w:eastAsia="zh-CN"/>
        </w:rPr>
      </w:pPr>
      <w:r>
        <w:rPr>
          <w:lang w:eastAsia="zh-CN"/>
        </w:rPr>
        <w:t>大学阶段的学习生活即将结束，回顾本次毕业设计从选题、需求分析、系统设计、代码实现到论文撰写的全过程，我对软件工程实践、实时视频传输技术和工业巡检应用场景都有了更加系统的认识。在此，向所有给予我帮助和支持的老师、同学和家人表示诚挚感谢。</w:t>
      </w:r>
    </w:p>
    <w:p w14:paraId="4C6E82BB" w14:textId="77777777" w:rsidR="00FC6324" w:rsidRDefault="00000000">
      <w:pPr>
        <w:ind w:firstLine="480"/>
        <w:rPr>
          <w:lang w:eastAsia="zh-CN"/>
        </w:rPr>
      </w:pPr>
      <w:r>
        <w:rPr>
          <w:lang w:eastAsia="zh-CN"/>
        </w:rPr>
        <w:t>首先，感谢指导教师在毕业设计过程中给予的耐心指导。从课题方向确定、技术方案选择到论文结构调整，老师都提出了许多宝贵意见，使我能够逐步明确系统目标，完善实现细节，并以更加规范的方式完成论文写作。</w:t>
      </w:r>
    </w:p>
    <w:p w14:paraId="469A21DD" w14:textId="77777777" w:rsidR="00FC6324" w:rsidRDefault="00000000">
      <w:pPr>
        <w:ind w:firstLine="480"/>
        <w:rPr>
          <w:lang w:eastAsia="zh-CN"/>
        </w:rPr>
      </w:pPr>
      <w:r>
        <w:rPr>
          <w:lang w:eastAsia="zh-CN"/>
        </w:rPr>
        <w:t>其次，感谢同学们在项目调试和测试过程中给予的帮助。在系统开发过程中，我遇到了依赖安装、流媒体服务启动、摄像头权限、</w:t>
      </w:r>
      <w:r>
        <w:rPr>
          <w:lang w:eastAsia="zh-CN"/>
        </w:rPr>
        <w:t>WebRTC</w:t>
      </w:r>
      <w:r>
        <w:rPr>
          <w:lang w:eastAsia="zh-CN"/>
        </w:rPr>
        <w:t>播放、</w:t>
      </w:r>
      <w:proofErr w:type="gramStart"/>
      <w:r>
        <w:rPr>
          <w:lang w:eastAsia="zh-CN"/>
        </w:rPr>
        <w:t>弱网测试</w:t>
      </w:r>
      <w:proofErr w:type="gramEnd"/>
      <w:r>
        <w:rPr>
          <w:lang w:eastAsia="zh-CN"/>
        </w:rPr>
        <w:t>等问题，同学们的交流和建议帮助我更快定位问题，也让我意识到工程实践中沟通与协作的重要性。</w:t>
      </w:r>
    </w:p>
    <w:p w14:paraId="221204A3" w14:textId="77777777" w:rsidR="00FC6324" w:rsidRDefault="00000000">
      <w:pPr>
        <w:ind w:firstLine="480"/>
        <w:rPr>
          <w:lang w:eastAsia="zh-CN"/>
        </w:rPr>
      </w:pPr>
      <w:r>
        <w:rPr>
          <w:lang w:eastAsia="zh-CN"/>
        </w:rPr>
        <w:t>再次，感谢家人在学习和生活上的支持。正是他们的理解和鼓励，使我能够保持耐心完成毕业设计的各项工作。</w:t>
      </w:r>
    </w:p>
    <w:p w14:paraId="2848A387" w14:textId="77777777" w:rsidR="00FC6324" w:rsidRDefault="00000000">
      <w:pPr>
        <w:ind w:firstLine="480"/>
        <w:rPr>
          <w:lang w:eastAsia="zh-CN"/>
        </w:rPr>
      </w:pPr>
      <w:r>
        <w:rPr>
          <w:lang w:eastAsia="zh-CN"/>
        </w:rPr>
        <w:t>最后，感谢开源社区提供的</w:t>
      </w:r>
      <w:proofErr w:type="spellStart"/>
      <w:r>
        <w:rPr>
          <w:lang w:eastAsia="zh-CN"/>
        </w:rPr>
        <w:t>FastAPI</w:t>
      </w:r>
      <w:proofErr w:type="spellEnd"/>
      <w:r>
        <w:rPr>
          <w:lang w:eastAsia="zh-CN"/>
        </w:rPr>
        <w:t>、</w:t>
      </w:r>
      <w:r>
        <w:rPr>
          <w:lang w:eastAsia="zh-CN"/>
        </w:rPr>
        <w:t>Vue3</w:t>
      </w:r>
      <w:r>
        <w:rPr>
          <w:lang w:eastAsia="zh-CN"/>
        </w:rPr>
        <w:t>、</w:t>
      </w:r>
      <w:proofErr w:type="spellStart"/>
      <w:r>
        <w:rPr>
          <w:lang w:eastAsia="zh-CN"/>
        </w:rPr>
        <w:t>MediaMTX</w:t>
      </w:r>
      <w:proofErr w:type="spellEnd"/>
      <w:r>
        <w:rPr>
          <w:lang w:eastAsia="zh-CN"/>
        </w:rPr>
        <w:t>、</w:t>
      </w:r>
      <w:proofErr w:type="spellStart"/>
      <w:r>
        <w:rPr>
          <w:lang w:eastAsia="zh-CN"/>
        </w:rPr>
        <w:t>FFmpeg</w:t>
      </w:r>
      <w:proofErr w:type="spellEnd"/>
      <w:r>
        <w:rPr>
          <w:lang w:eastAsia="zh-CN"/>
        </w:rPr>
        <w:t>、</w:t>
      </w:r>
      <w:proofErr w:type="spellStart"/>
      <w:r>
        <w:rPr>
          <w:lang w:eastAsia="zh-CN"/>
        </w:rPr>
        <w:t>ElementPlus</w:t>
      </w:r>
      <w:proofErr w:type="spellEnd"/>
      <w:r>
        <w:rPr>
          <w:lang w:eastAsia="zh-CN"/>
        </w:rPr>
        <w:t>等优秀工具和文档。这些开源项目为本系统的实现提供了坚实基础，也让我在实践中感受到现代软件生态的开放与高效。毕业设计虽然告一段落，但学习和探索仍会继续。未来我将继续提升工程能力和问题分析能力，把本次毕业设计中积累的经验应用到更多实际项目中。</w:t>
      </w:r>
    </w:p>
    <w:sectPr w:rsidR="00FC6324">
      <w:type w:val="continuous"/>
      <w:pgSz w:w="11906" w:h="16838"/>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041E8" w14:textId="77777777" w:rsidR="00892D8A" w:rsidRDefault="00892D8A">
      <w:pPr>
        <w:spacing w:line="240" w:lineRule="auto"/>
        <w:ind w:firstLine="480"/>
      </w:pPr>
      <w:r>
        <w:separator/>
      </w:r>
    </w:p>
  </w:endnote>
  <w:endnote w:type="continuationSeparator" w:id="0">
    <w:p w14:paraId="30A22640" w14:textId="77777777" w:rsidR="00892D8A" w:rsidRDefault="00892D8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FCE4221-E5E6-42BD-8671-3DBF416932B9}"/>
    <w:embedBold r:id="rId2" w:fontKey="{C651067E-EF9A-47E4-BC0D-ACD56DA0C697}"/>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C6C9728B-9D49-4322-AC83-B3320599870E}"/>
    <w:embedBold r:id="rId4" w:fontKey="{95BCED31-5737-46C4-8679-7518800B573C}"/>
    <w:embedItalic r:id="rId5" w:fontKey="{7D13A8A6-2D54-4C8F-9D8F-F450C9373F94}"/>
    <w:embedBoldItalic r:id="rId6" w:fontKey="{7EA39CE1-CEF9-4363-9559-F36C33449DA8}"/>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embedRegular r:id="rId7" w:subsetted="1" w:fontKey="{94554765-DFDE-4F7F-813F-3ECC0DB90B4C}"/>
    <w:embedBold r:id="rId8" w:subsetted="1" w:fontKey="{538ECC5E-FEAE-4206-9C60-CEA742C15A09}"/>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embedRegular r:id="rId9" w:subsetted="1" w:fontKey="{32C073EA-EDDE-4F22-83BD-5094A4A4CC05}"/>
    <w:embedBold r:id="rId10" w:subsetted="1" w:fontKey="{CC388566-369F-4A85-90CE-20D77595446F}"/>
  </w:font>
  <w:font w:name="方正小标宋简体">
    <w:charset w:val="86"/>
    <w:family w:val="auto"/>
    <w:pitch w:val="default"/>
    <w:sig w:usb0="00000001" w:usb1="08000000" w:usb2="00000000" w:usb3="00000000" w:csb0="00040000" w:csb1="00000000"/>
    <w:embedRegular r:id="rId11" w:subsetted="1" w:fontKey="{EB39A5DB-CD2B-49C5-AF44-DED6F6222EA2}"/>
  </w:font>
  <w:font w:name="Segoe UI Symbol">
    <w:panose1 w:val="020B0502040204020203"/>
    <w:charset w:val="00"/>
    <w:family w:val="swiss"/>
    <w:pitch w:val="variable"/>
    <w:sig w:usb0="800001E3" w:usb1="1200FFEF" w:usb2="00040000" w:usb3="00000000" w:csb0="00000001" w:csb1="00000000"/>
    <w:embedRegular r:id="rId12" w:fontKey="{25758F46-4F92-4AC3-A0EE-131BDB12B9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D3F84" w14:textId="77777777" w:rsidR="00FC6324" w:rsidRDefault="00FC6324">
    <w:pPr>
      <w:pStyle w:val="ab"/>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9007714"/>
      <w:docPartObj>
        <w:docPartGallery w:val="AutoText"/>
      </w:docPartObj>
    </w:sdtPr>
    <w:sdtContent>
      <w:p w14:paraId="3F7EF54C" w14:textId="77777777" w:rsidR="00FC6324" w:rsidRDefault="00000000">
        <w:pPr>
          <w:pStyle w:val="ab"/>
          <w:ind w:firstLine="480"/>
          <w:jc w:val="center"/>
        </w:pPr>
        <w:r>
          <w:fldChar w:fldCharType="begin"/>
        </w:r>
        <w:r>
          <w:instrText>PAGE   \* MERGEFORMAT</w:instrText>
        </w:r>
        <w:r>
          <w:fldChar w:fldCharType="separate"/>
        </w:r>
        <w:r>
          <w:rPr>
            <w:lang w:val="zh-CN" w:eastAsia="zh-CN"/>
          </w:rPr>
          <w:t>2</w:t>
        </w:r>
        <w:r>
          <w:fldChar w:fldCharType="end"/>
        </w:r>
      </w:p>
    </w:sdtContent>
  </w:sdt>
  <w:p w14:paraId="0495468B" w14:textId="77777777" w:rsidR="00FC6324" w:rsidRDefault="00FC6324">
    <w:pPr>
      <w:pStyle w:val="ab"/>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A4B63" w14:textId="77777777" w:rsidR="00FC6324" w:rsidRDefault="00FC6324">
    <w:pPr>
      <w:pStyle w:val="ab"/>
      <w:ind w:firstLine="480"/>
    </w:pPr>
  </w:p>
  <w:p w14:paraId="53FABD20" w14:textId="77777777" w:rsidR="00FC6324" w:rsidRDefault="00FC6324">
    <w:pPr>
      <w:pStyle w:val="ab"/>
      <w:ind w:firstLineChars="83" w:firstLine="199"/>
      <w:rPr>
        <w:lang w:eastAsia="zh-C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DE51C" w14:textId="77777777" w:rsidR="00FC6324" w:rsidRDefault="00000000">
    <w:pPr>
      <w:pStyle w:val="ab"/>
      <w:ind w:firstLine="480"/>
    </w:pPr>
    <w:r>
      <w:rPr>
        <w:noProof/>
      </w:rPr>
      <mc:AlternateContent>
        <mc:Choice Requires="wps">
          <w:drawing>
            <wp:anchor distT="0" distB="0" distL="114300" distR="114300" simplePos="0" relativeHeight="251659264" behindDoc="0" locked="0" layoutInCell="1" allowOverlap="1" wp14:anchorId="578CCFD6" wp14:editId="500E1B82">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61EFBF0" w14:textId="77777777" w:rsidR="00FC6324" w:rsidRDefault="00000000">
                          <w:pPr>
                            <w:pStyle w:val="ab"/>
                            <w:ind w:firstLine="48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78CCFD6"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561EFBF0" w14:textId="77777777" w:rsidR="00FC6324" w:rsidRDefault="00000000">
                    <w:pPr>
                      <w:pStyle w:val="ab"/>
                      <w:ind w:firstLine="480"/>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8613D" w14:textId="77777777" w:rsidR="00FC6324" w:rsidRDefault="00000000">
    <w:pPr>
      <w:pStyle w:val="ab"/>
      <w:ind w:firstLine="480"/>
    </w:pPr>
    <w:r>
      <w:rPr>
        <w:noProof/>
      </w:rPr>
      <mc:AlternateContent>
        <mc:Choice Requires="wps">
          <w:drawing>
            <wp:anchor distT="0" distB="0" distL="114300" distR="114300" simplePos="0" relativeHeight="251660288" behindDoc="0" locked="0" layoutInCell="1" allowOverlap="1" wp14:anchorId="4842311A" wp14:editId="2E629B59">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885F8C7" w14:textId="77777777" w:rsidR="00FC6324" w:rsidRDefault="00000000">
                          <w:pPr>
                            <w:pStyle w:val="ab"/>
                            <w:ind w:firstLine="48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842311A" id="_x0000_t202" coordsize="21600,21600" o:spt="202" path="m,l,21600r21600,l21600,xe">
              <v:stroke joinstyle="miter"/>
              <v:path gradientshapeok="t" o:connecttype="rect"/>
            </v:shapetype>
            <v:shape id="文本框 2"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6885F8C7" w14:textId="77777777" w:rsidR="00FC6324" w:rsidRDefault="00000000">
                    <w:pPr>
                      <w:pStyle w:val="ab"/>
                      <w:ind w:firstLine="480"/>
                    </w:pPr>
                    <w:r>
                      <w:fldChar w:fldCharType="begin"/>
                    </w:r>
                    <w:r>
                      <w:instrText xml:space="preserve"> PAGE  \* MERGEFORMAT </w:instrText>
                    </w:r>
                    <w:r>
                      <w:fldChar w:fldCharType="separate"/>
                    </w:r>
                    <w:r>
                      <w:t>I</w:t>
                    </w:r>
                    <w:r>
                      <w:fldChar w:fldCharType="end"/>
                    </w:r>
                  </w:p>
                </w:txbxContent>
              </v:textbox>
              <w10:wrap anchorx="margin"/>
            </v:shape>
          </w:pict>
        </mc:Fallback>
      </mc:AlternateContent>
    </w:r>
  </w:p>
  <w:p w14:paraId="01370AC0" w14:textId="77777777" w:rsidR="00FC6324" w:rsidRDefault="00FC6324">
    <w:pPr>
      <w:pStyle w:val="ab"/>
      <w:ind w:firstLineChars="83" w:firstLine="199"/>
      <w:rPr>
        <w:lang w:eastAsia="zh-C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E7E4A" w14:textId="77777777" w:rsidR="00FC6324" w:rsidRDefault="00000000">
    <w:pPr>
      <w:pStyle w:val="ab"/>
      <w:ind w:firstLine="480"/>
    </w:pPr>
    <w:r>
      <w:rPr>
        <w:noProof/>
      </w:rPr>
      <mc:AlternateContent>
        <mc:Choice Requires="wps">
          <w:drawing>
            <wp:anchor distT="0" distB="0" distL="114300" distR="114300" simplePos="0" relativeHeight="251661312" behindDoc="0" locked="0" layoutInCell="1" allowOverlap="1" wp14:anchorId="17EE6433" wp14:editId="2F86BB37">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9635DF3" w14:textId="77777777" w:rsidR="00FC6324" w:rsidRDefault="00000000">
                          <w:pPr>
                            <w:pStyle w:val="ab"/>
                            <w:ind w:firstLine="480"/>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7EE6433" id="_x0000_t202" coordsize="21600,21600" o:spt="202" path="m,l,21600r21600,l21600,xe">
              <v:stroke joinstyle="miter"/>
              <v:path gradientshapeok="t" o:connecttype="rect"/>
            </v:shapetype>
            <v:shape id="文本框 5"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69635DF3" w14:textId="77777777" w:rsidR="00FC6324" w:rsidRDefault="00000000">
                    <w:pPr>
                      <w:pStyle w:val="ab"/>
                      <w:ind w:firstLine="480"/>
                    </w:pPr>
                    <w:r>
                      <w:fldChar w:fldCharType="begin"/>
                    </w:r>
                    <w:r>
                      <w:instrText xml:space="preserve"> PAGE  \* MERGEFORMAT </w:instrText>
                    </w:r>
                    <w:r>
                      <w:fldChar w:fldCharType="separate"/>
                    </w:r>
                    <w:r>
                      <w:t>VI</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EB989" w14:textId="77777777" w:rsidR="00FC6324" w:rsidRDefault="00000000">
    <w:pPr>
      <w:pStyle w:val="ab"/>
      <w:ind w:firstLine="480"/>
    </w:pPr>
    <w:r>
      <w:rPr>
        <w:noProof/>
      </w:rPr>
      <mc:AlternateContent>
        <mc:Choice Requires="wps">
          <w:drawing>
            <wp:anchor distT="0" distB="0" distL="114300" distR="114300" simplePos="0" relativeHeight="251662336" behindDoc="0" locked="0" layoutInCell="1" allowOverlap="1" wp14:anchorId="5EC8F9C8" wp14:editId="5F234E76">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E0197BF" w14:textId="77777777" w:rsidR="00FC6324" w:rsidRDefault="00000000">
                          <w:pPr>
                            <w:pStyle w:val="ab"/>
                            <w:ind w:firstLine="48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EC8F9C8" id="_x0000_t202" coordsize="21600,21600" o:spt="202" path="m,l,21600r21600,l21600,xe">
              <v:stroke joinstyle="miter"/>
              <v:path gradientshapeok="t" o:connecttype="rect"/>
            </v:shapetype>
            <v:shape id="文本框 6" o:spid="_x0000_s1029"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XkX9V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7E0197BF" w14:textId="77777777" w:rsidR="00FC6324" w:rsidRDefault="00000000">
                    <w:pPr>
                      <w:pStyle w:val="ab"/>
                      <w:ind w:firstLine="480"/>
                    </w:pPr>
                    <w:r>
                      <w:fldChar w:fldCharType="begin"/>
                    </w:r>
                    <w:r>
                      <w:instrText xml:space="preserve"> PAGE  \* MERGEFORMAT </w:instrText>
                    </w:r>
                    <w:r>
                      <w:fldChar w:fldCharType="separate"/>
                    </w:r>
                    <w:r>
                      <w:t>I</w:t>
                    </w:r>
                    <w:r>
                      <w:fldChar w:fldCharType="end"/>
                    </w:r>
                  </w:p>
                </w:txbxContent>
              </v:textbox>
              <w10:wrap anchorx="margin"/>
            </v:shape>
          </w:pict>
        </mc:Fallback>
      </mc:AlternateContent>
    </w:r>
  </w:p>
  <w:p w14:paraId="4A00860D" w14:textId="77777777" w:rsidR="00FC6324" w:rsidRDefault="00FC6324">
    <w:pPr>
      <w:pStyle w:val="ab"/>
      <w:ind w:firstLineChars="83" w:firstLine="199"/>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61B55" w14:textId="77777777" w:rsidR="00892D8A" w:rsidRDefault="00892D8A">
      <w:pPr>
        <w:spacing w:line="240" w:lineRule="auto"/>
        <w:ind w:firstLine="480"/>
      </w:pPr>
      <w:r>
        <w:separator/>
      </w:r>
    </w:p>
  </w:footnote>
  <w:footnote w:type="continuationSeparator" w:id="0">
    <w:p w14:paraId="1BC8F987" w14:textId="77777777" w:rsidR="00892D8A" w:rsidRDefault="00892D8A">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E676" w14:textId="77777777" w:rsidR="00FC6324" w:rsidRDefault="00FC6324">
    <w:pPr>
      <w:pStyle w:val="ad"/>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6753B" w14:textId="77777777" w:rsidR="00FC6324" w:rsidRDefault="00000000">
    <w:pPr>
      <w:widowControl w:val="0"/>
      <w:pBdr>
        <w:bottom w:val="thinThickSmallGap" w:sz="24" w:space="1" w:color="auto"/>
      </w:pBdr>
      <w:tabs>
        <w:tab w:val="center" w:pos="4153"/>
        <w:tab w:val="right" w:pos="8306"/>
      </w:tabs>
      <w:snapToGrid w:val="0"/>
      <w:spacing w:line="240" w:lineRule="auto"/>
      <w:ind w:firstLineChars="0" w:firstLine="0"/>
      <w:jc w:val="center"/>
      <w:rPr>
        <w:rFonts w:cs="Times New Roman"/>
        <w:kern w:val="2"/>
        <w:sz w:val="18"/>
        <w:szCs w:val="18"/>
        <w:lang w:eastAsia="zh-CN"/>
      </w:rPr>
    </w:pPr>
    <w:r>
      <w:rPr>
        <w:rFonts w:cs="Times New Roman"/>
        <w:kern w:val="2"/>
        <w:sz w:val="18"/>
        <w:szCs w:val="18"/>
        <w:lang w:eastAsia="zh-CN"/>
      </w:rPr>
      <w:t>东北电力大学自动化工程学院学士学位论文</w:t>
    </w:r>
  </w:p>
  <w:p w14:paraId="195C24CA" w14:textId="77777777" w:rsidR="00FC6324" w:rsidRDefault="00FC6324">
    <w:pPr>
      <w:pStyle w:val="ad"/>
      <w:ind w:firstLine="480"/>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F285B" w14:textId="77777777" w:rsidR="00FC6324" w:rsidRDefault="00FC6324">
    <w:pPr>
      <w:pStyle w:val="ad"/>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27C48" w14:textId="77777777" w:rsidR="00FC6324" w:rsidRDefault="00000000">
    <w:pPr>
      <w:widowControl w:val="0"/>
      <w:pBdr>
        <w:bottom w:val="thinThickSmallGap" w:sz="24" w:space="1" w:color="auto"/>
      </w:pBdr>
      <w:tabs>
        <w:tab w:val="center" w:pos="4153"/>
        <w:tab w:val="right" w:pos="8306"/>
      </w:tabs>
      <w:snapToGrid w:val="0"/>
      <w:spacing w:line="240" w:lineRule="auto"/>
      <w:ind w:firstLineChars="0" w:firstLine="0"/>
      <w:jc w:val="center"/>
      <w:rPr>
        <w:rFonts w:cs="Times New Roman"/>
        <w:kern w:val="2"/>
        <w:sz w:val="18"/>
        <w:szCs w:val="18"/>
        <w:lang w:eastAsia="zh-CN"/>
      </w:rPr>
    </w:pPr>
    <w:r>
      <w:rPr>
        <w:rFonts w:cs="Times New Roman"/>
        <w:kern w:val="2"/>
        <w:sz w:val="18"/>
        <w:szCs w:val="18"/>
        <w:lang w:eastAsia="zh-CN"/>
      </w:rPr>
      <w:t>东北电力大学自动化工程学院学士学位论文</w:t>
    </w:r>
  </w:p>
  <w:p w14:paraId="6DA68D87" w14:textId="77777777" w:rsidR="00FC6324" w:rsidRDefault="00FC6324">
    <w:pPr>
      <w:pStyle w:val="ad"/>
      <w:ind w:firstLine="480"/>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37FC6B1C"/>
    <w:multiLevelType w:val="multilevel"/>
    <w:tmpl w:val="37FC6B1C"/>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964047568">
    <w:abstractNumId w:val="1"/>
  </w:num>
  <w:num w:numId="2" w16cid:durableId="1508251522">
    <w:abstractNumId w:val="4"/>
  </w:num>
  <w:num w:numId="3" w16cid:durableId="1607346037">
    <w:abstractNumId w:val="5"/>
  </w:num>
  <w:num w:numId="4" w16cid:durableId="1211579462">
    <w:abstractNumId w:val="2"/>
  </w:num>
  <w:num w:numId="5" w16cid:durableId="1385788850">
    <w:abstractNumId w:val="0"/>
  </w:num>
  <w:num w:numId="6" w16cid:durableId="1773280731">
    <w:abstractNumId w:val="3"/>
  </w:num>
  <w:num w:numId="7" w16cid:durableId="15141471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56F"/>
    <w:rsid w:val="00117C8E"/>
    <w:rsid w:val="0015074B"/>
    <w:rsid w:val="001574AC"/>
    <w:rsid w:val="002444A4"/>
    <w:rsid w:val="0029639D"/>
    <w:rsid w:val="002F5E3D"/>
    <w:rsid w:val="003252E3"/>
    <w:rsid w:val="00326F90"/>
    <w:rsid w:val="00362B2A"/>
    <w:rsid w:val="003E1096"/>
    <w:rsid w:val="00452151"/>
    <w:rsid w:val="00461A4B"/>
    <w:rsid w:val="004F3230"/>
    <w:rsid w:val="00555CAB"/>
    <w:rsid w:val="00585CCE"/>
    <w:rsid w:val="00634F04"/>
    <w:rsid w:val="00675C89"/>
    <w:rsid w:val="00691D69"/>
    <w:rsid w:val="006D5B03"/>
    <w:rsid w:val="006F3074"/>
    <w:rsid w:val="006F636B"/>
    <w:rsid w:val="007B41BF"/>
    <w:rsid w:val="007B6879"/>
    <w:rsid w:val="00892D8A"/>
    <w:rsid w:val="008C71FB"/>
    <w:rsid w:val="009331BE"/>
    <w:rsid w:val="009748C7"/>
    <w:rsid w:val="009E1C23"/>
    <w:rsid w:val="00A709FE"/>
    <w:rsid w:val="00AA1D8D"/>
    <w:rsid w:val="00B34550"/>
    <w:rsid w:val="00B47730"/>
    <w:rsid w:val="00BC0621"/>
    <w:rsid w:val="00BD1557"/>
    <w:rsid w:val="00CB0664"/>
    <w:rsid w:val="00CD6DB6"/>
    <w:rsid w:val="00D66E14"/>
    <w:rsid w:val="00D71B67"/>
    <w:rsid w:val="00F52451"/>
    <w:rsid w:val="00F92622"/>
    <w:rsid w:val="00FC6324"/>
    <w:rsid w:val="00FC693F"/>
    <w:rsid w:val="00FE645B"/>
    <w:rsid w:val="5D0579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6F482"/>
  <w14:defaultImageDpi w14:val="300"/>
  <w15:docId w15:val="{EA4DEA33-1EFF-4FBC-931F-6D053C77D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unhideWhenUsed="1"/>
    <w:lsdException w:name="heading 3"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pPr>
      <w:spacing w:line="400" w:lineRule="exact"/>
      <w:ind w:firstLineChars="200" w:firstLine="200"/>
    </w:pPr>
    <w:rPr>
      <w:rFonts w:ascii="Times New Roman" w:eastAsia="宋体" w:hAnsi="Times New Roman"/>
      <w:sz w:val="24"/>
      <w:szCs w:val="22"/>
      <w:lang w:eastAsia="en-US"/>
    </w:rPr>
  </w:style>
  <w:style w:type="paragraph" w:styleId="1">
    <w:name w:val="heading 1"/>
    <w:basedOn w:val="a1"/>
    <w:next w:val="a1"/>
    <w:link w:val="10"/>
    <w:uiPriority w:val="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uiPriority w:val="39"/>
    <w:semiHidden/>
    <w:unhideWhenUsed/>
    <w:pPr>
      <w:ind w:leftChars="400" w:left="840"/>
    </w:pPr>
  </w:style>
  <w:style w:type="paragraph" w:styleId="ab">
    <w:name w:val="footer"/>
    <w:basedOn w:val="a1"/>
    <w:link w:val="ac"/>
    <w:uiPriority w:val="99"/>
    <w:unhideWhenUsed/>
    <w:pPr>
      <w:tabs>
        <w:tab w:val="center" w:pos="4680"/>
        <w:tab w:val="right" w:pos="9360"/>
      </w:tabs>
      <w:spacing w:line="240" w:lineRule="auto"/>
    </w:pPr>
  </w:style>
  <w:style w:type="paragraph" w:styleId="ad">
    <w:name w:val="header"/>
    <w:basedOn w:val="a1"/>
    <w:link w:val="ae"/>
    <w:uiPriority w:val="99"/>
    <w:unhideWhenUsed/>
    <w:pPr>
      <w:tabs>
        <w:tab w:val="center" w:pos="4680"/>
        <w:tab w:val="right" w:pos="9360"/>
      </w:tabs>
      <w:spacing w:line="240" w:lineRule="auto"/>
    </w:pPr>
  </w:style>
  <w:style w:type="paragraph" w:styleId="TOC1">
    <w:name w:val="toc 1"/>
    <w:basedOn w:val="a1"/>
    <w:next w:val="a1"/>
    <w:autoRedefine/>
    <w:uiPriority w:val="39"/>
    <w:unhideWhenUsed/>
  </w:style>
  <w:style w:type="paragraph" w:styleId="af">
    <w:name w:val="Subtitle"/>
    <w:basedOn w:val="a1"/>
    <w:next w:val="a1"/>
    <w:link w:val="af0"/>
    <w:uiPriority w:val="11"/>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TOC2">
    <w:name w:val="toc 2"/>
    <w:basedOn w:val="a1"/>
    <w:next w:val="a1"/>
    <w:autoRedefine/>
    <w:uiPriority w:val="39"/>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rPr>
      <w:b/>
      <w:bCs/>
    </w:rPr>
  </w:style>
  <w:style w:type="character" w:styleId="afd">
    <w:name w:val="Emphasis"/>
    <w:basedOn w:val="a2"/>
    <w:uiPriority w:val="20"/>
    <w:rPr>
      <w:i/>
      <w:iCs/>
    </w:rPr>
  </w:style>
  <w:style w:type="character" w:styleId="afe">
    <w:name w:val="Hyperlink"/>
    <w:basedOn w:val="a2"/>
    <w:uiPriority w:val="99"/>
    <w:unhideWhenUsed/>
    <w:rPr>
      <w:color w:val="0000FF" w:themeColor="hyperlink"/>
      <w:u w:val="single"/>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rPr>
      <w:i/>
      <w:iCs/>
      <w:color w:val="7F7F7F" w:themeColor="text1" w:themeTint="80"/>
    </w:rPr>
  </w:style>
  <w:style w:type="character" w:customStyle="1" w:styleId="15">
    <w:name w:val="明显强调1"/>
    <w:basedOn w:val="a2"/>
    <w:uiPriority w:val="21"/>
    <w:rPr>
      <w:b/>
      <w:bCs/>
      <w:i/>
      <w:iCs/>
      <w:color w:val="4F81BD" w:themeColor="accent1"/>
    </w:rPr>
  </w:style>
  <w:style w:type="character" w:customStyle="1" w:styleId="16">
    <w:name w:val="不明显参考1"/>
    <w:basedOn w:val="a2"/>
    <w:uiPriority w:val="31"/>
    <w:rPr>
      <w:smallCaps/>
      <w:color w:val="C0504D" w:themeColor="accent2"/>
      <w:u w:val="single"/>
    </w:rPr>
  </w:style>
  <w:style w:type="character" w:customStyle="1" w:styleId="17">
    <w:name w:val="明显参考1"/>
    <w:basedOn w:val="a2"/>
    <w:uiPriority w:val="32"/>
    <w:rPr>
      <w:b/>
      <w:bCs/>
      <w:smallCaps/>
      <w:color w:val="C0504D" w:themeColor="accent2"/>
      <w:spacing w:val="5"/>
      <w:u w:val="single"/>
    </w:rPr>
  </w:style>
  <w:style w:type="character" w:customStyle="1" w:styleId="18">
    <w:name w:val="书籍标题1"/>
    <w:basedOn w:val="a2"/>
    <w:uiPriority w:val="33"/>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aff5">
    <w:name w:val="摘  要"/>
    <w:basedOn w:val="a1"/>
    <w:link w:val="aff6"/>
    <w:qFormat/>
    <w:pPr>
      <w:spacing w:line="240" w:lineRule="auto"/>
      <w:jc w:val="center"/>
    </w:pPr>
    <w:rPr>
      <w:rFonts w:ascii="黑体" w:eastAsia="黑体" w:hAnsi="黑体"/>
      <w:sz w:val="36"/>
      <w:lang w:eastAsia="zh-CN"/>
    </w:rPr>
  </w:style>
  <w:style w:type="character" w:customStyle="1" w:styleId="aff6">
    <w:name w:val="摘  要 字符"/>
    <w:basedOn w:val="a2"/>
    <w:link w:val="aff5"/>
    <w:rPr>
      <w:rFonts w:ascii="黑体" w:eastAsia="黑体" w:hAnsi="黑体"/>
      <w:sz w:val="36"/>
      <w:lang w:eastAsia="zh-CN"/>
    </w:rPr>
  </w:style>
  <w:style w:type="paragraph" w:customStyle="1" w:styleId="19">
    <w:name w:val="标题1"/>
    <w:basedOn w:val="aff5"/>
    <w:link w:val="1a"/>
    <w:qFormat/>
    <w:pPr>
      <w:ind w:firstLineChars="0" w:firstLine="0"/>
      <w:outlineLvl w:val="0"/>
    </w:pPr>
    <w:rPr>
      <w:rFonts w:ascii="Times New Roman" w:hAnsi="Times New Roman"/>
    </w:rPr>
  </w:style>
  <w:style w:type="character" w:customStyle="1" w:styleId="1a">
    <w:name w:val="标题1 字符"/>
    <w:basedOn w:val="aff6"/>
    <w:link w:val="19"/>
    <w:rPr>
      <w:rFonts w:ascii="Times New Roman" w:eastAsia="黑体" w:hAnsi="Times New Roman"/>
      <w:sz w:val="36"/>
      <w:lang w:eastAsia="zh-CN"/>
    </w:rPr>
  </w:style>
  <w:style w:type="paragraph" w:customStyle="1" w:styleId="2a">
    <w:name w:val="标题2"/>
    <w:basedOn w:val="a1"/>
    <w:link w:val="2b"/>
    <w:qFormat/>
    <w:pPr>
      <w:spacing w:before="240" w:after="160" w:line="240" w:lineRule="auto"/>
      <w:ind w:firstLineChars="0" w:firstLine="0"/>
      <w:jc w:val="both"/>
      <w:outlineLvl w:val="1"/>
    </w:pPr>
    <w:rPr>
      <w:rFonts w:eastAsia="黑体"/>
      <w:sz w:val="30"/>
      <w:lang w:eastAsia="zh-CN"/>
    </w:rPr>
  </w:style>
  <w:style w:type="character" w:customStyle="1" w:styleId="2b">
    <w:name w:val="标题2 字符"/>
    <w:basedOn w:val="a2"/>
    <w:link w:val="2a"/>
    <w:rPr>
      <w:rFonts w:ascii="Times New Roman" w:eastAsia="黑体" w:hAnsi="Times New Roman"/>
      <w:sz w:val="30"/>
      <w:lang w:eastAsia="zh-CN"/>
    </w:rPr>
  </w:style>
  <w:style w:type="paragraph" w:customStyle="1" w:styleId="38">
    <w:name w:val="标题3"/>
    <w:basedOn w:val="19"/>
    <w:link w:val="39"/>
    <w:qFormat/>
    <w:pPr>
      <w:spacing w:before="160" w:after="120"/>
      <w:jc w:val="left"/>
    </w:pPr>
    <w:rPr>
      <w:sz w:val="28"/>
    </w:rPr>
  </w:style>
  <w:style w:type="character" w:customStyle="1" w:styleId="39">
    <w:name w:val="标题3 字符"/>
    <w:basedOn w:val="1a"/>
    <w:link w:val="38"/>
    <w:rPr>
      <w:rFonts w:ascii="Times New Roman" w:eastAsia="黑体" w:hAnsi="Times New Roman"/>
      <w:sz w:val="28"/>
      <w:lang w:eastAsia="zh-CN"/>
    </w:rPr>
  </w:style>
  <w:style w:type="table" w:customStyle="1" w:styleId="aff7">
    <w:name w:val="三线表"/>
    <w:basedOn w:val="a3"/>
    <w:uiPriority w:val="99"/>
    <w:pPr>
      <w:spacing w:line="400" w:lineRule="exact"/>
      <w:ind w:firstLineChars="200" w:firstLine="200"/>
      <w:jc w:val="center"/>
    </w:pPr>
    <w:rPr>
      <w:rFonts w:ascii="Times New Roman" w:eastAsia="宋体" w:hAnsi="Times New Roman"/>
      <w:sz w:val="21"/>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6.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10.png"/><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4.xml"/><Relationship Id="rId31" Type="http://schemas.openxmlformats.org/officeDocument/2006/relationships/image" Target="media/image12.png"/><Relationship Id="rId44"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footer" Target="footer7.xm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49</Pages>
  <Words>5337</Words>
  <Characters>30423</Characters>
  <Application>Microsoft Office Word</Application>
  <DocSecurity>0</DocSecurity>
  <Lines>253</Lines>
  <Paragraphs>71</Paragraphs>
  <ScaleCrop>false</ScaleCrop>
  <Company/>
  <LinksUpToDate>false</LinksUpToDate>
  <CharactersWithSpaces>35689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帅 王</cp:lastModifiedBy>
  <cp:revision>5</cp:revision>
  <cp:lastPrinted>2026-05-27T02:37:00Z</cp:lastPrinted>
  <dcterms:created xsi:type="dcterms:W3CDTF">2026-05-27T02:36:00Z</dcterms:created>
  <dcterms:modified xsi:type="dcterms:W3CDTF">2026-05-27T02:43:00Z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eyJoZGlkIjoiZjg5ZjU5OWJiNmE1NmRiM2ZmMjU0MDJjODBlY2QxMmEiLCJ1c2VySWQiOiIxMzAxNTkzNDcifQ==</vt:lpwstr>
  </property>
  <property fmtid="{D5CDD505-2E9C-101B-9397-08002B2CF9AE}" pid="3" name="KSOProductBuildVer">
    <vt:lpwstr>2052-12.1.0.26375</vt:lpwstr>
  </property>
  <property fmtid="{D5CDD505-2E9C-101B-9397-08002B2CF9AE}" pid="4" name="ICV">
    <vt:lpwstr>455D9161441745E6BDE6ACED686B4941_12</vt:lpwstr>
  </property>
</Properties>
</file>